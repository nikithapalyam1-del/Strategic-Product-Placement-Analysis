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62BE" w14:textId="77777777" w:rsidR="000626C8" w:rsidRDefault="00BE2C36">
      <w:pPr>
        <w:spacing w:after="40"/>
        <w:jc w:val="center"/>
      </w:pPr>
      <w:r>
        <w:rPr>
          <w:rFonts w:ascii="Calibri" w:hAnsi="Calibri"/>
          <w:b/>
          <w:color w:val="1B365D"/>
          <w:sz w:val="48"/>
        </w:rPr>
        <w:t>Strategic Product Placement Analysis</w:t>
      </w:r>
    </w:p>
    <w:tbl>
      <w:tblPr>
        <w:tblW w:w="0" w:type="auto"/>
        <w:jc w:val="center"/>
        <w:tblLook w:val="04A0" w:firstRow="1" w:lastRow="0" w:firstColumn="1" w:lastColumn="0" w:noHBand="0" w:noVBand="1"/>
      </w:tblPr>
      <w:tblGrid>
        <w:gridCol w:w="8640"/>
      </w:tblGrid>
      <w:tr w:rsidR="000626C8" w14:paraId="30AA3FDB" w14:textId="77777777">
        <w:trPr>
          <w:jc w:val="center"/>
        </w:trPr>
        <w:tc>
          <w:tcPr>
            <w:tcW w:w="8856" w:type="dxa"/>
            <w:shd w:val="clear" w:color="auto" w:fill="F0F4F8"/>
          </w:tcPr>
          <w:p w14:paraId="78B9E72A" w14:textId="77777777" w:rsidR="000626C8" w:rsidRDefault="00BE2C36">
            <w:pPr>
              <w:spacing w:before="120" w:after="40"/>
              <w:jc w:val="center"/>
            </w:pPr>
            <w:r>
              <w:rPr>
                <w:rFonts w:ascii="Calibri" w:hAnsi="Calibri"/>
                <w:b/>
                <w:color w:val="1B365D"/>
              </w:rPr>
              <w:t>Data Science Project Documentation</w:t>
            </w:r>
          </w:p>
          <w:p w14:paraId="5EFC1802" w14:textId="77777777" w:rsidR="001A1ADF" w:rsidRPr="001A1ADF" w:rsidRDefault="00BE2C36" w:rsidP="001A1ADF">
            <w:pPr>
              <w:spacing w:after="120"/>
              <w:jc w:val="center"/>
              <w:rPr>
                <w:rFonts w:ascii="Calibri" w:hAnsi="Calibri"/>
                <w:color w:val="333333"/>
                <w:sz w:val="21"/>
              </w:rPr>
            </w:pPr>
            <w:r>
              <w:rPr>
                <w:rFonts w:ascii="Calibri" w:hAnsi="Calibri"/>
                <w:color w:val="333333"/>
                <w:sz w:val="21"/>
              </w:rPr>
              <w:t xml:space="preserve">Submitted By: </w:t>
            </w:r>
            <w:r w:rsidR="001A1ADF" w:rsidRPr="001A1ADF">
              <w:rPr>
                <w:rFonts w:ascii="Calibri" w:hAnsi="Calibri"/>
                <w:color w:val="333333"/>
                <w:sz w:val="21"/>
              </w:rPr>
              <w:t>Perugu Uma Maheswari</w:t>
            </w:r>
          </w:p>
          <w:p w14:paraId="0831EF94" w14:textId="77777777" w:rsidR="001A1ADF" w:rsidRPr="001A1ADF" w:rsidRDefault="001A1ADF" w:rsidP="001A1ADF">
            <w:pPr>
              <w:spacing w:after="120"/>
              <w:jc w:val="center"/>
              <w:rPr>
                <w:rFonts w:ascii="Calibri" w:hAnsi="Calibri"/>
                <w:color w:val="333333"/>
                <w:sz w:val="21"/>
              </w:rPr>
            </w:pPr>
            <w:r w:rsidRPr="001A1ADF">
              <w:rPr>
                <w:rFonts w:ascii="Calibri" w:hAnsi="Calibri"/>
                <w:color w:val="333333"/>
                <w:sz w:val="21"/>
              </w:rPr>
              <w:t>Nikitha Palyam</w:t>
            </w:r>
          </w:p>
          <w:p w14:paraId="7EC0B4FD" w14:textId="77777777" w:rsidR="001A1ADF" w:rsidRPr="001A1ADF" w:rsidRDefault="001A1ADF" w:rsidP="001A1ADF">
            <w:pPr>
              <w:spacing w:after="120"/>
              <w:jc w:val="center"/>
              <w:rPr>
                <w:rFonts w:ascii="Calibri" w:hAnsi="Calibri"/>
                <w:color w:val="333333"/>
                <w:sz w:val="21"/>
              </w:rPr>
            </w:pPr>
            <w:r w:rsidRPr="001A1ADF">
              <w:rPr>
                <w:rFonts w:ascii="Calibri" w:hAnsi="Calibri"/>
                <w:color w:val="333333"/>
                <w:sz w:val="21"/>
              </w:rPr>
              <w:t>Kc Jahnavi</w:t>
            </w:r>
          </w:p>
          <w:p w14:paraId="41EC3EE7" w14:textId="77777777" w:rsidR="001A1ADF" w:rsidRPr="001A1ADF" w:rsidRDefault="001A1ADF" w:rsidP="001A1ADF">
            <w:pPr>
              <w:spacing w:after="120"/>
              <w:jc w:val="center"/>
              <w:rPr>
                <w:rFonts w:ascii="Calibri" w:hAnsi="Calibri"/>
                <w:color w:val="333333"/>
                <w:sz w:val="21"/>
              </w:rPr>
            </w:pPr>
            <w:proofErr w:type="spellStart"/>
            <w:r w:rsidRPr="001A1ADF">
              <w:rPr>
                <w:rFonts w:ascii="Calibri" w:hAnsi="Calibri"/>
                <w:color w:val="333333"/>
                <w:sz w:val="21"/>
              </w:rPr>
              <w:t>Athika</w:t>
            </w:r>
            <w:proofErr w:type="spellEnd"/>
            <w:r w:rsidRPr="001A1ADF">
              <w:rPr>
                <w:rFonts w:ascii="Calibri" w:hAnsi="Calibri"/>
                <w:color w:val="333333"/>
                <w:sz w:val="21"/>
              </w:rPr>
              <w:t xml:space="preserve"> </w:t>
            </w:r>
            <w:proofErr w:type="spellStart"/>
            <w:r w:rsidRPr="001A1ADF">
              <w:rPr>
                <w:rFonts w:ascii="Calibri" w:hAnsi="Calibri"/>
                <w:color w:val="333333"/>
                <w:sz w:val="21"/>
              </w:rPr>
              <w:t>Athika</w:t>
            </w:r>
            <w:proofErr w:type="spellEnd"/>
          </w:p>
          <w:p w14:paraId="0EE635CA" w14:textId="74D652D6" w:rsidR="000626C8" w:rsidRDefault="001A1ADF" w:rsidP="001A1ADF">
            <w:pPr>
              <w:spacing w:after="120"/>
              <w:jc w:val="center"/>
            </w:pPr>
            <w:r w:rsidRPr="001A1ADF">
              <w:rPr>
                <w:rFonts w:ascii="Calibri" w:hAnsi="Calibri"/>
                <w:color w:val="333333"/>
                <w:sz w:val="21"/>
              </w:rPr>
              <w:t xml:space="preserve">Hema Sree G </w:t>
            </w:r>
            <w:r>
              <w:rPr>
                <w:rFonts w:ascii="Calibri" w:hAnsi="Calibri"/>
                <w:color w:val="333333"/>
                <w:sz w:val="21"/>
              </w:rPr>
              <w:t>|   Date: 15 July 2026</w:t>
            </w:r>
          </w:p>
        </w:tc>
      </w:tr>
    </w:tbl>
    <w:p w14:paraId="0E607440" w14:textId="77777777" w:rsidR="000626C8" w:rsidRDefault="00BE2C36">
      <w:pPr>
        <w:pStyle w:val="Heading1"/>
      </w:pPr>
      <w:r>
        <w:t>Introduction</w:t>
      </w:r>
    </w:p>
    <w:p w14:paraId="25587DDD" w14:textId="77777777" w:rsidR="000626C8" w:rsidRDefault="00BE2C36">
      <w:pPr>
        <w:spacing w:after="160" w:line="300" w:lineRule="auto"/>
        <w:jc w:val="both"/>
      </w:pPr>
      <w:r>
        <w:t>In today's competitive retail environment, businesses collect enormous amounts of data related to sales, pricing, promotions, customer demographics, and store layout. However, raw data by itself does not provide value unless it is analyzed and presented in a way that decision-makers can understand quickly. This is where data visualization tools such as Tableau play a crucial role.</w:t>
      </w:r>
    </w:p>
    <w:p w14:paraId="4EE14D1E" w14:textId="77777777" w:rsidR="000626C8" w:rsidRDefault="00BE2C36">
      <w:pPr>
        <w:spacing w:after="160" w:line="300" w:lineRule="auto"/>
        <w:jc w:val="both"/>
      </w:pPr>
      <w:r>
        <w:t>This project, undertaken as part of an internship, focuses on analyzing a retail dataset to understand how product placement, pricing, seasonality, promotions, and store foot traffic influence sales volume. The project uses Tableau Public to transform a raw CSV dataset into a set of clear, interactive, and business-ready visualizations, KPI cards, a dashboard, and a narrative story.</w:t>
      </w:r>
    </w:p>
    <w:p w14:paraId="34585CD4" w14:textId="77777777" w:rsidR="000626C8" w:rsidRDefault="00BE2C36">
      <w:pPr>
        <w:spacing w:after="160" w:line="300" w:lineRule="auto"/>
        <w:jc w:val="both"/>
      </w:pPr>
      <w:r>
        <w:t>The purpose of this documentation is to record, step by step, the entire process followed during the project from data collection to final deployment in a manner that is easy to understand even for a reader with no prior Tableau experience. Every technical decision made during the project has been explained along with the reasoning behind it, so that this report can also serve as a learning resource.</w:t>
      </w:r>
    </w:p>
    <w:p w14:paraId="3CEDFE31" w14:textId="77777777" w:rsidR="000626C8" w:rsidRDefault="00BE2C36">
      <w:pPr>
        <w:pStyle w:val="Heading1"/>
      </w:pPr>
      <w:r>
        <w:t>Problem Statement</w:t>
      </w:r>
    </w:p>
    <w:p w14:paraId="113D7B17" w14:textId="77777777" w:rsidR="000626C8" w:rsidRDefault="00BE2C36">
      <w:pPr>
        <w:spacing w:after="160" w:line="300" w:lineRule="auto"/>
        <w:jc w:val="both"/>
      </w:pPr>
      <w:r>
        <w:t>Retail organizations often struggle to identify which product placement strategies, pricing decisions, and promotional activities actually drive sales. Decisions are frequently made based on intuition rather than data, which can lead to missed opportunities, inefficient use of shelf space, and poor promotional spending. There is a need for a data-driven approach that can clearly show the relationship between product category, position within the store, seasonal demand, pricing, competitor pricing, promotion</w:t>
      </w:r>
      <w:r>
        <w:t>s, foot traffic, and consumer demographics.</w:t>
      </w:r>
    </w:p>
    <w:p w14:paraId="7EA7DA4C" w14:textId="77777777" w:rsidR="000626C8" w:rsidRDefault="00BE2C36">
      <w:pPr>
        <w:spacing w:after="160" w:line="300" w:lineRule="auto"/>
        <w:jc w:val="both"/>
      </w:pPr>
      <w:r>
        <w:lastRenderedPageBreak/>
        <w:t>The problem addressed in this project can be summarized as follows: given a dataset containing product, pricing, and sales-related attributes, how can Tableau be used to identify meaningful patterns and relationships that support smarter, evidence-based decisions on strategic product placement?</w:t>
      </w:r>
    </w:p>
    <w:p w14:paraId="086E979D" w14:textId="77777777" w:rsidR="000626C8" w:rsidRDefault="00BE2C36">
      <w:pPr>
        <w:pStyle w:val="Heading1"/>
      </w:pPr>
      <w:r>
        <w:t>Objectives</w:t>
      </w:r>
    </w:p>
    <w:p w14:paraId="15BB1B35" w14:textId="77777777" w:rsidR="000626C8" w:rsidRDefault="00BE2C36">
      <w:pPr>
        <w:spacing w:after="160" w:line="300" w:lineRule="auto"/>
        <w:jc w:val="both"/>
      </w:pPr>
      <w:r>
        <w:t>The key objectives of this project are as follows:</w:t>
      </w:r>
    </w:p>
    <w:p w14:paraId="460F8A6F" w14:textId="77777777" w:rsidR="000626C8" w:rsidRDefault="00BE2C36">
      <w:pPr>
        <w:pStyle w:val="ListParagraph"/>
        <w:numPr>
          <w:ilvl w:val="0"/>
          <w:numId w:val="7"/>
        </w:numPr>
        <w:spacing w:after="90" w:line="280" w:lineRule="auto"/>
        <w:contextualSpacing w:val="0"/>
      </w:pPr>
      <w:r>
        <w:t>To collect, clean, and prepare a real-world retail dataset for analysis.</w:t>
      </w:r>
    </w:p>
    <w:p w14:paraId="5D3E976B" w14:textId="77777777" w:rsidR="000626C8" w:rsidRDefault="00BE2C36">
      <w:pPr>
        <w:pStyle w:val="ListParagraph"/>
        <w:numPr>
          <w:ilvl w:val="0"/>
          <w:numId w:val="7"/>
        </w:numPr>
        <w:spacing w:after="90" w:line="280" w:lineRule="auto"/>
        <w:contextualSpacing w:val="0"/>
      </w:pPr>
      <w:r>
        <w:t>To design and build a set of Tableau worksheets that reveal patterns in sales volume across product categories, positions, seasons, and promotions.</w:t>
      </w:r>
    </w:p>
    <w:p w14:paraId="4543CE92" w14:textId="77777777" w:rsidR="000626C8" w:rsidRDefault="00BE2C36">
      <w:pPr>
        <w:pStyle w:val="ListParagraph"/>
        <w:numPr>
          <w:ilvl w:val="0"/>
          <w:numId w:val="7"/>
        </w:numPr>
        <w:spacing w:after="90" w:line="280" w:lineRule="auto"/>
        <w:contextualSpacing w:val="0"/>
      </w:pPr>
      <w:r>
        <w:t>To calculate and present Key Performance Indicators (KPIs) that summaries overall business performance at a glance.</w:t>
      </w:r>
    </w:p>
    <w:p w14:paraId="555883B1" w14:textId="77777777" w:rsidR="000626C8" w:rsidRDefault="00BE2C36">
      <w:pPr>
        <w:pStyle w:val="ListParagraph"/>
        <w:numPr>
          <w:ilvl w:val="0"/>
          <w:numId w:val="7"/>
        </w:numPr>
        <w:spacing w:after="90" w:line="280" w:lineRule="auto"/>
        <w:contextualSpacing w:val="0"/>
      </w:pPr>
      <w:r>
        <w:t>To build an interactive, user-friendly dashboard that consolidates all visualizations into a single view.</w:t>
      </w:r>
    </w:p>
    <w:p w14:paraId="3FC0F02C" w14:textId="77777777" w:rsidR="000626C8" w:rsidRDefault="00BE2C36">
      <w:pPr>
        <w:pStyle w:val="ListParagraph"/>
        <w:numPr>
          <w:ilvl w:val="0"/>
          <w:numId w:val="7"/>
        </w:numPr>
        <w:spacing w:after="90" w:line="280" w:lineRule="auto"/>
        <w:contextualSpacing w:val="0"/>
      </w:pPr>
      <w:r>
        <w:t>To create a Tableau Story that communicates business insights in a structured, narrative format.</w:t>
      </w:r>
    </w:p>
    <w:p w14:paraId="67CA9DC6" w14:textId="77777777" w:rsidR="000626C8" w:rsidRDefault="00BE2C36">
      <w:pPr>
        <w:pStyle w:val="ListParagraph"/>
        <w:numPr>
          <w:ilvl w:val="0"/>
          <w:numId w:val="7"/>
        </w:numPr>
        <w:spacing w:after="90" w:line="280" w:lineRule="auto"/>
        <w:contextualSpacing w:val="0"/>
      </w:pPr>
      <w:r>
        <w:t>To test the performance, accuracy, and responsiveness of all visualizations, KPIs, filters, and dashboards.</w:t>
      </w:r>
    </w:p>
    <w:p w14:paraId="6313B44E" w14:textId="77777777" w:rsidR="000626C8" w:rsidRDefault="00BE2C36">
      <w:pPr>
        <w:pStyle w:val="ListParagraph"/>
        <w:numPr>
          <w:ilvl w:val="0"/>
          <w:numId w:val="7"/>
        </w:numPr>
        <w:spacing w:after="90" w:line="280" w:lineRule="auto"/>
        <w:contextualSpacing w:val="0"/>
      </w:pPr>
      <w:r>
        <w:t>To publish the completed workbook to Tableau Public and demonstrate a conceptual integration with a Flask web application.</w:t>
      </w:r>
    </w:p>
    <w:p w14:paraId="05F90C73" w14:textId="77777777" w:rsidR="000626C8" w:rsidRDefault="00BE2C36">
      <w:pPr>
        <w:pStyle w:val="ListParagraph"/>
        <w:numPr>
          <w:ilvl w:val="0"/>
          <w:numId w:val="7"/>
        </w:numPr>
        <w:spacing w:after="90" w:line="280" w:lineRule="auto"/>
        <w:contextualSpacing w:val="0"/>
      </w:pPr>
      <w:r>
        <w:t>To derive actionable business insights and recommendations for strategic product placement decisions.</w:t>
      </w:r>
    </w:p>
    <w:p w14:paraId="3E5F51C6" w14:textId="77777777" w:rsidR="000626C8" w:rsidRDefault="00BE2C36">
      <w:pPr>
        <w:pStyle w:val="Heading1"/>
      </w:pPr>
      <w:r>
        <w:t>Scope</w:t>
      </w:r>
    </w:p>
    <w:p w14:paraId="69D0E308" w14:textId="77777777" w:rsidR="000626C8" w:rsidRDefault="00BE2C36">
      <w:pPr>
        <w:spacing w:after="160" w:line="300" w:lineRule="auto"/>
        <w:jc w:val="both"/>
      </w:pPr>
      <w:r>
        <w:t>The scope of this project is limited to the analysis of the dataset Product Positioning.csv using Tableau Public. It covers the complete analytics lifecycle: data import, data preparation, visualization design, KPI computation, dashboard and story creation, performance testing, and conceptual web integration. The project does not involve live data pipelines, real-time data streaming, or machine learning modelling, although these are discussed as part of the future scope.</w:t>
      </w:r>
    </w:p>
    <w:p w14:paraId="0DA29C66" w14:textId="77777777" w:rsidR="000626C8" w:rsidRDefault="00BE2C36">
      <w:r>
        <w:t>This project is intended to demonstrate practical, industry-relevant skills in business intelligence and data visualization, and the findings are illustrative of the techniques used rather than being a fully deployed enterprise solution.</w:t>
      </w:r>
    </w:p>
    <w:p w14:paraId="3256BD83" w14:textId="77777777" w:rsidR="000626C8" w:rsidRDefault="00BE2C36">
      <w:pPr>
        <w:pStyle w:val="Heading1"/>
      </w:pPr>
      <w:r>
        <w:t>Tools &amp; Technologies</w:t>
      </w:r>
    </w:p>
    <w:p w14:paraId="44B116DE" w14:textId="77777777" w:rsidR="000626C8" w:rsidRDefault="00BE2C36">
      <w:pPr>
        <w:spacing w:after="160" w:line="300" w:lineRule="auto"/>
        <w:jc w:val="both"/>
      </w:pPr>
      <w:r>
        <w:t>The following tools and technologies were used to complete this project:</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5991"/>
      </w:tblGrid>
      <w:tr w:rsidR="000626C8" w14:paraId="6BCE2D0C" w14:textId="77777777">
        <w:trPr>
          <w:trHeight w:val="727"/>
        </w:trPr>
        <w:tc>
          <w:tcPr>
            <w:tcW w:w="3304" w:type="dxa"/>
            <w:shd w:val="clear" w:color="auto" w:fill="1F3864"/>
            <w:tcMar>
              <w:top w:w="80" w:type="dxa"/>
              <w:left w:w="100" w:type="dxa"/>
              <w:bottom w:w="80" w:type="dxa"/>
              <w:right w:w="100" w:type="dxa"/>
            </w:tcMar>
            <w:vAlign w:val="center"/>
          </w:tcPr>
          <w:p w14:paraId="58C7190A" w14:textId="77777777" w:rsidR="000626C8" w:rsidRDefault="00BE2C36">
            <w:r>
              <w:rPr>
                <w:b/>
                <w:bCs/>
                <w:color w:val="FFFFFF"/>
                <w:sz w:val="20"/>
                <w:szCs w:val="20"/>
              </w:rPr>
              <w:lastRenderedPageBreak/>
              <w:t>Tool / Technology</w:t>
            </w:r>
          </w:p>
        </w:tc>
        <w:tc>
          <w:tcPr>
            <w:tcW w:w="5991" w:type="dxa"/>
            <w:shd w:val="clear" w:color="auto" w:fill="1F3864"/>
            <w:tcMar>
              <w:top w:w="80" w:type="dxa"/>
              <w:left w:w="100" w:type="dxa"/>
              <w:bottom w:w="80" w:type="dxa"/>
              <w:right w:w="100" w:type="dxa"/>
            </w:tcMar>
            <w:vAlign w:val="center"/>
          </w:tcPr>
          <w:p w14:paraId="69187F07" w14:textId="77777777" w:rsidR="000626C8" w:rsidRDefault="00BE2C36">
            <w:r>
              <w:rPr>
                <w:b/>
                <w:bCs/>
                <w:color w:val="FFFFFF"/>
                <w:sz w:val="20"/>
                <w:szCs w:val="20"/>
              </w:rPr>
              <w:t>Purpose</w:t>
            </w:r>
          </w:p>
        </w:tc>
      </w:tr>
      <w:tr w:rsidR="000626C8" w14:paraId="5E38DAC5" w14:textId="77777777">
        <w:trPr>
          <w:trHeight w:val="1147"/>
        </w:trPr>
        <w:tc>
          <w:tcPr>
            <w:tcW w:w="3304" w:type="dxa"/>
            <w:shd w:val="clear" w:color="auto" w:fill="F7F9FC"/>
            <w:tcMar>
              <w:top w:w="70" w:type="dxa"/>
              <w:left w:w="100" w:type="dxa"/>
              <w:bottom w:w="70" w:type="dxa"/>
              <w:right w:w="100" w:type="dxa"/>
            </w:tcMar>
            <w:vAlign w:val="center"/>
          </w:tcPr>
          <w:p w14:paraId="5FA308B6" w14:textId="77777777" w:rsidR="000626C8" w:rsidRDefault="00BE2C36">
            <w:r>
              <w:rPr>
                <w:sz w:val="20"/>
                <w:szCs w:val="20"/>
              </w:rPr>
              <w:t>Tableau Public</w:t>
            </w:r>
          </w:p>
        </w:tc>
        <w:tc>
          <w:tcPr>
            <w:tcW w:w="5991" w:type="dxa"/>
            <w:shd w:val="clear" w:color="auto" w:fill="F7F9FC"/>
            <w:tcMar>
              <w:top w:w="70" w:type="dxa"/>
              <w:left w:w="100" w:type="dxa"/>
              <w:bottom w:w="70" w:type="dxa"/>
              <w:right w:w="100" w:type="dxa"/>
            </w:tcMar>
            <w:vAlign w:val="center"/>
          </w:tcPr>
          <w:p w14:paraId="0C9228EE" w14:textId="77777777" w:rsidR="000626C8" w:rsidRDefault="00BE2C36">
            <w:r>
              <w:rPr>
                <w:sz w:val="20"/>
                <w:szCs w:val="20"/>
              </w:rPr>
              <w:t>Primary tool used for data connection, visualization, dashboard, and story creation</w:t>
            </w:r>
          </w:p>
        </w:tc>
      </w:tr>
      <w:tr w:rsidR="000626C8" w14:paraId="7A528B12" w14:textId="77777777">
        <w:trPr>
          <w:trHeight w:val="1147"/>
        </w:trPr>
        <w:tc>
          <w:tcPr>
            <w:tcW w:w="3304" w:type="dxa"/>
            <w:tcMar>
              <w:top w:w="70" w:type="dxa"/>
              <w:left w:w="100" w:type="dxa"/>
              <w:bottom w:w="70" w:type="dxa"/>
              <w:right w:w="100" w:type="dxa"/>
            </w:tcMar>
            <w:vAlign w:val="center"/>
          </w:tcPr>
          <w:p w14:paraId="462DAD21" w14:textId="77777777" w:rsidR="000626C8" w:rsidRDefault="00BE2C36">
            <w:r>
              <w:rPr>
                <w:sz w:val="20"/>
                <w:szCs w:val="20"/>
              </w:rPr>
              <w:t>CSV (Product Positioning.csv)</w:t>
            </w:r>
          </w:p>
        </w:tc>
        <w:tc>
          <w:tcPr>
            <w:tcW w:w="5991" w:type="dxa"/>
            <w:tcMar>
              <w:top w:w="70" w:type="dxa"/>
              <w:left w:w="100" w:type="dxa"/>
              <w:bottom w:w="70" w:type="dxa"/>
              <w:right w:w="100" w:type="dxa"/>
            </w:tcMar>
            <w:vAlign w:val="center"/>
          </w:tcPr>
          <w:p w14:paraId="6157A49A" w14:textId="77777777" w:rsidR="000626C8" w:rsidRDefault="00BE2C36">
            <w:r>
              <w:rPr>
                <w:sz w:val="20"/>
                <w:szCs w:val="20"/>
              </w:rPr>
              <w:t>Source dataset containing product, pricing, sales, and demographic data</w:t>
            </w:r>
          </w:p>
        </w:tc>
      </w:tr>
      <w:tr w:rsidR="000626C8" w14:paraId="2CD66569" w14:textId="77777777">
        <w:trPr>
          <w:trHeight w:val="1147"/>
        </w:trPr>
        <w:tc>
          <w:tcPr>
            <w:tcW w:w="3304" w:type="dxa"/>
            <w:shd w:val="clear" w:color="auto" w:fill="F7F9FC"/>
            <w:tcMar>
              <w:top w:w="70" w:type="dxa"/>
              <w:left w:w="100" w:type="dxa"/>
              <w:bottom w:w="70" w:type="dxa"/>
              <w:right w:w="100" w:type="dxa"/>
            </w:tcMar>
            <w:vAlign w:val="center"/>
          </w:tcPr>
          <w:p w14:paraId="4BAE3DA8" w14:textId="77777777" w:rsidR="000626C8" w:rsidRDefault="00BE2C36">
            <w:r>
              <w:rPr>
                <w:sz w:val="20"/>
                <w:szCs w:val="20"/>
              </w:rPr>
              <w:t>Tableau Data Source Page</w:t>
            </w:r>
          </w:p>
        </w:tc>
        <w:tc>
          <w:tcPr>
            <w:tcW w:w="5991" w:type="dxa"/>
            <w:shd w:val="clear" w:color="auto" w:fill="F7F9FC"/>
            <w:tcMar>
              <w:top w:w="70" w:type="dxa"/>
              <w:left w:w="100" w:type="dxa"/>
              <w:bottom w:w="70" w:type="dxa"/>
              <w:right w:w="100" w:type="dxa"/>
            </w:tcMar>
            <w:vAlign w:val="center"/>
          </w:tcPr>
          <w:p w14:paraId="76802348" w14:textId="77777777" w:rsidR="000626C8" w:rsidRDefault="00BE2C36">
            <w:r>
              <w:rPr>
                <w:sz w:val="20"/>
                <w:szCs w:val="20"/>
              </w:rPr>
              <w:t>Used to connect, preview, and configure the dataset before analysis</w:t>
            </w:r>
          </w:p>
        </w:tc>
      </w:tr>
      <w:tr w:rsidR="000626C8" w14:paraId="489D9A8C" w14:textId="77777777">
        <w:trPr>
          <w:trHeight w:val="1147"/>
        </w:trPr>
        <w:tc>
          <w:tcPr>
            <w:tcW w:w="3304" w:type="dxa"/>
            <w:tcMar>
              <w:top w:w="70" w:type="dxa"/>
              <w:left w:w="100" w:type="dxa"/>
              <w:bottom w:w="70" w:type="dxa"/>
              <w:right w:w="100" w:type="dxa"/>
            </w:tcMar>
            <w:vAlign w:val="center"/>
          </w:tcPr>
          <w:p w14:paraId="37FD487C" w14:textId="77777777" w:rsidR="000626C8" w:rsidRDefault="00BE2C36">
            <w:r>
              <w:rPr>
                <w:sz w:val="20"/>
                <w:szCs w:val="20"/>
              </w:rPr>
              <w:t>Calculated Fields (Tableau)</w:t>
            </w:r>
          </w:p>
        </w:tc>
        <w:tc>
          <w:tcPr>
            <w:tcW w:w="5991" w:type="dxa"/>
            <w:tcMar>
              <w:top w:w="70" w:type="dxa"/>
              <w:left w:w="100" w:type="dxa"/>
              <w:bottom w:w="70" w:type="dxa"/>
              <w:right w:w="100" w:type="dxa"/>
            </w:tcMar>
            <w:vAlign w:val="center"/>
          </w:tcPr>
          <w:p w14:paraId="0AD280A3" w14:textId="77777777" w:rsidR="000626C8" w:rsidRDefault="00BE2C36">
            <w:r>
              <w:rPr>
                <w:sz w:val="20"/>
                <w:szCs w:val="20"/>
              </w:rPr>
              <w:t>Used to derive new measures such as averages and performance ratios</w:t>
            </w:r>
          </w:p>
        </w:tc>
      </w:tr>
      <w:tr w:rsidR="000626C8" w14:paraId="163CF66F" w14:textId="77777777">
        <w:trPr>
          <w:trHeight w:val="1147"/>
        </w:trPr>
        <w:tc>
          <w:tcPr>
            <w:tcW w:w="3304" w:type="dxa"/>
            <w:shd w:val="clear" w:color="auto" w:fill="F7F9FC"/>
            <w:tcMar>
              <w:top w:w="70" w:type="dxa"/>
              <w:left w:w="100" w:type="dxa"/>
              <w:bottom w:w="70" w:type="dxa"/>
              <w:right w:w="100" w:type="dxa"/>
            </w:tcMar>
            <w:vAlign w:val="center"/>
          </w:tcPr>
          <w:p w14:paraId="613EC293" w14:textId="77777777" w:rsidR="000626C8" w:rsidRDefault="00BE2C36">
            <w:r>
              <w:rPr>
                <w:sz w:val="20"/>
                <w:szCs w:val="20"/>
              </w:rPr>
              <w:t>Flask (Python)</w:t>
            </w:r>
          </w:p>
        </w:tc>
        <w:tc>
          <w:tcPr>
            <w:tcW w:w="5991" w:type="dxa"/>
            <w:shd w:val="clear" w:color="auto" w:fill="F7F9FC"/>
            <w:tcMar>
              <w:top w:w="70" w:type="dxa"/>
              <w:left w:w="100" w:type="dxa"/>
              <w:bottom w:w="70" w:type="dxa"/>
              <w:right w:w="100" w:type="dxa"/>
            </w:tcMar>
            <w:vAlign w:val="center"/>
          </w:tcPr>
          <w:p w14:paraId="3FBB79D0" w14:textId="77777777" w:rsidR="000626C8" w:rsidRDefault="00BE2C36">
            <w:r>
              <w:rPr>
                <w:sz w:val="20"/>
                <w:szCs w:val="20"/>
              </w:rPr>
              <w:t>Conceptually used to demonstrate embedding of Tableau dashboards into a web application</w:t>
            </w:r>
          </w:p>
        </w:tc>
      </w:tr>
      <w:tr w:rsidR="000626C8" w14:paraId="7116FCDD" w14:textId="77777777">
        <w:trPr>
          <w:trHeight w:val="1127"/>
        </w:trPr>
        <w:tc>
          <w:tcPr>
            <w:tcW w:w="3304" w:type="dxa"/>
            <w:tcMar>
              <w:top w:w="70" w:type="dxa"/>
              <w:left w:w="100" w:type="dxa"/>
              <w:bottom w:w="70" w:type="dxa"/>
              <w:right w:w="100" w:type="dxa"/>
            </w:tcMar>
            <w:vAlign w:val="center"/>
          </w:tcPr>
          <w:p w14:paraId="3BC6B9F2" w14:textId="77777777" w:rsidR="000626C8" w:rsidRDefault="00BE2C36">
            <w:r>
              <w:rPr>
                <w:sz w:val="20"/>
                <w:szCs w:val="20"/>
              </w:rPr>
              <w:t>Web Browser</w:t>
            </w:r>
          </w:p>
        </w:tc>
        <w:tc>
          <w:tcPr>
            <w:tcW w:w="5991" w:type="dxa"/>
            <w:tcMar>
              <w:top w:w="70" w:type="dxa"/>
              <w:left w:w="100" w:type="dxa"/>
              <w:bottom w:w="70" w:type="dxa"/>
              <w:right w:w="100" w:type="dxa"/>
            </w:tcMar>
            <w:vAlign w:val="center"/>
          </w:tcPr>
          <w:p w14:paraId="51D8468A" w14:textId="77777777" w:rsidR="000626C8" w:rsidRDefault="00BE2C36">
            <w:r>
              <w:rPr>
                <w:sz w:val="20"/>
                <w:szCs w:val="20"/>
              </w:rPr>
              <w:t>Used to view and interact with the published Tableau Public dashboard and story</w:t>
            </w:r>
          </w:p>
        </w:tc>
      </w:tr>
    </w:tbl>
    <w:p w14:paraId="19EF973C" w14:textId="77777777" w:rsidR="000626C8" w:rsidRDefault="00BE2C36">
      <w:pPr>
        <w:pStyle w:val="Heading1"/>
      </w:pPr>
      <w:r>
        <w:t>Methodology</w:t>
      </w:r>
    </w:p>
    <w:p w14:paraId="17899079" w14:textId="77777777" w:rsidR="000626C8" w:rsidRDefault="00BE2C36">
      <w:pPr>
        <w:spacing w:after="160" w:line="300" w:lineRule="auto"/>
        <w:jc w:val="both"/>
      </w:pPr>
      <w:r>
        <w:t>The project followed a structured analytics methodology, moving from raw data to actionable business insight in a series of well-defined stages. This approach mirrors the standard workflow followed by data analysts and business intelligence developers in the industry.</w:t>
      </w:r>
    </w:p>
    <w:p w14:paraId="137823DD" w14:textId="77777777" w:rsidR="000626C8" w:rsidRDefault="00BE2C36">
      <w:pPr>
        <w:spacing w:before="220" w:after="100"/>
      </w:pPr>
      <w:r>
        <w:rPr>
          <w:b/>
          <w:bCs/>
          <w:color w:val="1F3864"/>
          <w:sz w:val="24"/>
          <w:szCs w:val="24"/>
        </w:rPr>
        <w:t>1. Overview of the Methodology</w:t>
      </w:r>
    </w:p>
    <w:p w14:paraId="030487B7" w14:textId="77777777" w:rsidR="000626C8" w:rsidRDefault="00BE2C36">
      <w:pPr>
        <w:pStyle w:val="ListParagraph"/>
        <w:numPr>
          <w:ilvl w:val="0"/>
          <w:numId w:val="8"/>
        </w:numPr>
        <w:spacing w:after="90" w:line="280" w:lineRule="auto"/>
        <w:contextualSpacing w:val="0"/>
      </w:pPr>
      <w:r>
        <w:t>Data Collection &amp; Extraction — importing the raw CSV dataset into Tableau.</w:t>
      </w:r>
    </w:p>
    <w:p w14:paraId="5FD73452" w14:textId="77777777" w:rsidR="000626C8" w:rsidRDefault="00BE2C36">
      <w:pPr>
        <w:pStyle w:val="ListParagraph"/>
        <w:numPr>
          <w:ilvl w:val="0"/>
          <w:numId w:val="8"/>
        </w:numPr>
        <w:spacing w:after="90" w:line="280" w:lineRule="auto"/>
        <w:contextualSpacing w:val="0"/>
      </w:pPr>
      <w:r>
        <w:t>Data Preparation — cleaning, validating, and organizing the dataset for analysis.</w:t>
      </w:r>
    </w:p>
    <w:p w14:paraId="5DFF1A83" w14:textId="77777777" w:rsidR="000626C8" w:rsidRDefault="00BE2C36">
      <w:pPr>
        <w:pStyle w:val="ListParagraph"/>
        <w:numPr>
          <w:ilvl w:val="0"/>
          <w:numId w:val="8"/>
        </w:numPr>
        <w:spacing w:after="90" w:line="280" w:lineRule="auto"/>
        <w:contextualSpacing w:val="0"/>
      </w:pPr>
      <w:r>
        <w:t>Data Visualization — designing worksheets to answer specific business questions.</w:t>
      </w:r>
    </w:p>
    <w:p w14:paraId="1EA8F393" w14:textId="77777777" w:rsidR="000626C8" w:rsidRDefault="00BE2C36">
      <w:pPr>
        <w:pStyle w:val="ListParagraph"/>
        <w:numPr>
          <w:ilvl w:val="0"/>
          <w:numId w:val="8"/>
        </w:numPr>
        <w:spacing w:after="90" w:line="280" w:lineRule="auto"/>
        <w:contextualSpacing w:val="0"/>
      </w:pPr>
      <w:r>
        <w:t>KPI Design — summarizing performance using key metrics.</w:t>
      </w:r>
    </w:p>
    <w:p w14:paraId="52951C07" w14:textId="77777777" w:rsidR="000626C8" w:rsidRDefault="00BE2C36">
      <w:pPr>
        <w:pStyle w:val="ListParagraph"/>
        <w:numPr>
          <w:ilvl w:val="0"/>
          <w:numId w:val="8"/>
        </w:numPr>
        <w:spacing w:after="90" w:line="280" w:lineRule="auto"/>
        <w:contextualSpacing w:val="0"/>
      </w:pPr>
      <w:r>
        <w:lastRenderedPageBreak/>
        <w:t>Dashboard Development — combining visualizations into a single interactive view.</w:t>
      </w:r>
    </w:p>
    <w:p w14:paraId="3D611947" w14:textId="77777777" w:rsidR="000626C8" w:rsidRDefault="00BE2C36">
      <w:pPr>
        <w:pStyle w:val="ListParagraph"/>
        <w:numPr>
          <w:ilvl w:val="0"/>
          <w:numId w:val="8"/>
        </w:numPr>
        <w:spacing w:after="90" w:line="280" w:lineRule="auto"/>
        <w:contextualSpacing w:val="0"/>
      </w:pPr>
      <w:r>
        <w:t>Story Creation — building a narrative sequence of insights.</w:t>
      </w:r>
    </w:p>
    <w:p w14:paraId="51137F60" w14:textId="77777777" w:rsidR="000626C8" w:rsidRDefault="00BE2C36">
      <w:pPr>
        <w:pStyle w:val="ListParagraph"/>
        <w:numPr>
          <w:ilvl w:val="0"/>
          <w:numId w:val="8"/>
        </w:numPr>
        <w:spacing w:after="90" w:line="280" w:lineRule="auto"/>
        <w:contextualSpacing w:val="0"/>
      </w:pPr>
      <w:r>
        <w:t>Performance Testing — validating accuracy, speed, and usability.</w:t>
      </w:r>
    </w:p>
    <w:p w14:paraId="740A63C2" w14:textId="77777777" w:rsidR="000626C8" w:rsidRDefault="00BE2C36">
      <w:pPr>
        <w:pStyle w:val="ListParagraph"/>
        <w:numPr>
          <w:ilvl w:val="0"/>
          <w:numId w:val="8"/>
        </w:numPr>
        <w:spacing w:after="90" w:line="280" w:lineRule="auto"/>
        <w:contextualSpacing w:val="0"/>
      </w:pPr>
      <w:r>
        <w:t>Web Integration — publishing and embedding the dashboard for wider access.</w:t>
      </w:r>
    </w:p>
    <w:p w14:paraId="4DA1FA2B" w14:textId="77777777" w:rsidR="000626C8" w:rsidRDefault="00BE2C36">
      <w:pPr>
        <w:pStyle w:val="ListParagraph"/>
        <w:numPr>
          <w:ilvl w:val="0"/>
          <w:numId w:val="8"/>
        </w:numPr>
        <w:spacing w:after="90" w:line="280" w:lineRule="auto"/>
        <w:contextualSpacing w:val="0"/>
      </w:pPr>
      <w:r>
        <w:t>Insight Generation — translating visual patterns into business recommendations.</w:t>
      </w:r>
    </w:p>
    <w:p w14:paraId="5A0724A7" w14:textId="77777777" w:rsidR="000626C8" w:rsidRDefault="00BE2C36">
      <w:pPr>
        <w:spacing w:after="160" w:line="300" w:lineRule="auto"/>
        <w:jc w:val="both"/>
      </w:pPr>
      <w:r>
        <w:t>This methodology ensures that each stage of the project builds logically on the previous one, and that the final dashboard and story are both accurate and easy to use for non-technical stakeholders.</w:t>
      </w:r>
    </w:p>
    <w:p w14:paraId="5F15FD1F" w14:textId="77777777" w:rsidR="000626C8" w:rsidRDefault="00BE2C36">
      <w:pPr>
        <w:pStyle w:val="Heading1"/>
      </w:pPr>
      <w:r>
        <w:t>Dataset Description</w:t>
      </w:r>
    </w:p>
    <w:p w14:paraId="699C8206" w14:textId="77777777" w:rsidR="000626C8" w:rsidRDefault="00BE2C36">
      <w:pPr>
        <w:spacing w:after="160" w:line="300" w:lineRule="auto"/>
        <w:jc w:val="both"/>
      </w:pPr>
      <w:r>
        <w:t>The dataset used in this project, Product Positioning.csv, contains retail data relevant to product placement and sales performance. It consists of approximately 1000 rows and 16 fields, covering a mix of dimensions (categorical attributes) and measures (numeric attributes).</w:t>
      </w:r>
    </w:p>
    <w:p w14:paraId="3435125F" w14:textId="77777777" w:rsidR="000626C8" w:rsidRDefault="00BE2C36">
      <w:pPr>
        <w:spacing w:before="220" w:after="100"/>
      </w:pPr>
      <w:r>
        <w:rPr>
          <w:b/>
          <w:bCs/>
          <w:color w:val="1F3864"/>
          <w:sz w:val="24"/>
          <w:szCs w:val="24"/>
        </w:rPr>
        <w:t>7.1 Field Description</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564"/>
        <w:gridCol w:w="5115"/>
      </w:tblGrid>
      <w:tr w:rsidR="000626C8" w14:paraId="35839A72" w14:textId="77777777">
        <w:trPr>
          <w:trHeight w:val="431"/>
        </w:trPr>
        <w:tc>
          <w:tcPr>
            <w:tcW w:w="2713" w:type="dxa"/>
            <w:shd w:val="clear" w:color="auto" w:fill="1F3864"/>
            <w:tcMar>
              <w:top w:w="80" w:type="dxa"/>
              <w:left w:w="100" w:type="dxa"/>
              <w:bottom w:w="80" w:type="dxa"/>
              <w:right w:w="100" w:type="dxa"/>
            </w:tcMar>
            <w:vAlign w:val="center"/>
          </w:tcPr>
          <w:p w14:paraId="730E9974" w14:textId="77777777" w:rsidR="000626C8" w:rsidRDefault="00BE2C36">
            <w:r>
              <w:rPr>
                <w:b/>
                <w:bCs/>
                <w:color w:val="FFFFFF"/>
                <w:sz w:val="20"/>
                <w:szCs w:val="20"/>
              </w:rPr>
              <w:t>Field (Typical)</w:t>
            </w:r>
          </w:p>
        </w:tc>
        <w:tc>
          <w:tcPr>
            <w:tcW w:w="1564" w:type="dxa"/>
            <w:shd w:val="clear" w:color="auto" w:fill="1F3864"/>
            <w:tcMar>
              <w:top w:w="80" w:type="dxa"/>
              <w:left w:w="100" w:type="dxa"/>
              <w:bottom w:w="80" w:type="dxa"/>
              <w:right w:w="100" w:type="dxa"/>
            </w:tcMar>
            <w:vAlign w:val="center"/>
          </w:tcPr>
          <w:p w14:paraId="1221FA45" w14:textId="77777777" w:rsidR="000626C8" w:rsidRDefault="00BE2C36">
            <w:r>
              <w:rPr>
                <w:b/>
                <w:bCs/>
                <w:color w:val="FFFFFF"/>
                <w:sz w:val="20"/>
                <w:szCs w:val="20"/>
              </w:rPr>
              <w:t>Type</w:t>
            </w:r>
          </w:p>
        </w:tc>
        <w:tc>
          <w:tcPr>
            <w:tcW w:w="5115" w:type="dxa"/>
            <w:shd w:val="clear" w:color="auto" w:fill="1F3864"/>
            <w:tcMar>
              <w:top w:w="80" w:type="dxa"/>
              <w:left w:w="100" w:type="dxa"/>
              <w:bottom w:w="80" w:type="dxa"/>
              <w:right w:w="100" w:type="dxa"/>
            </w:tcMar>
            <w:vAlign w:val="center"/>
          </w:tcPr>
          <w:p w14:paraId="3C8AD7BF" w14:textId="77777777" w:rsidR="000626C8" w:rsidRDefault="00BE2C36">
            <w:r>
              <w:rPr>
                <w:b/>
                <w:bCs/>
                <w:color w:val="FFFFFF"/>
                <w:sz w:val="20"/>
                <w:szCs w:val="20"/>
              </w:rPr>
              <w:t>Description</w:t>
            </w:r>
          </w:p>
        </w:tc>
      </w:tr>
      <w:tr w:rsidR="000626C8" w14:paraId="7BC97BBF" w14:textId="77777777">
        <w:trPr>
          <w:trHeight w:val="431"/>
        </w:trPr>
        <w:tc>
          <w:tcPr>
            <w:tcW w:w="2713" w:type="dxa"/>
            <w:shd w:val="clear" w:color="auto" w:fill="F7F9FC"/>
            <w:tcMar>
              <w:top w:w="70" w:type="dxa"/>
              <w:left w:w="100" w:type="dxa"/>
              <w:bottom w:w="70" w:type="dxa"/>
              <w:right w:w="100" w:type="dxa"/>
            </w:tcMar>
            <w:vAlign w:val="center"/>
          </w:tcPr>
          <w:p w14:paraId="14C8DC03" w14:textId="77777777" w:rsidR="000626C8" w:rsidRDefault="00BE2C36">
            <w:r>
              <w:rPr>
                <w:sz w:val="20"/>
                <w:szCs w:val="20"/>
              </w:rPr>
              <w:t>Product ID</w:t>
            </w:r>
          </w:p>
        </w:tc>
        <w:tc>
          <w:tcPr>
            <w:tcW w:w="1564" w:type="dxa"/>
            <w:shd w:val="clear" w:color="auto" w:fill="F7F9FC"/>
            <w:tcMar>
              <w:top w:w="70" w:type="dxa"/>
              <w:left w:w="100" w:type="dxa"/>
              <w:bottom w:w="70" w:type="dxa"/>
              <w:right w:w="100" w:type="dxa"/>
            </w:tcMar>
            <w:vAlign w:val="center"/>
          </w:tcPr>
          <w:p w14:paraId="78AD1556" w14:textId="77777777" w:rsidR="000626C8" w:rsidRDefault="00BE2C36">
            <w:r>
              <w:rPr>
                <w:sz w:val="20"/>
                <w:szCs w:val="20"/>
              </w:rPr>
              <w:t>Dimension</w:t>
            </w:r>
          </w:p>
        </w:tc>
        <w:tc>
          <w:tcPr>
            <w:tcW w:w="5115" w:type="dxa"/>
            <w:shd w:val="clear" w:color="auto" w:fill="F7F9FC"/>
            <w:tcMar>
              <w:top w:w="70" w:type="dxa"/>
              <w:left w:w="100" w:type="dxa"/>
              <w:bottom w:w="70" w:type="dxa"/>
              <w:right w:w="100" w:type="dxa"/>
            </w:tcMar>
            <w:vAlign w:val="center"/>
          </w:tcPr>
          <w:p w14:paraId="23187191" w14:textId="77777777" w:rsidR="000626C8" w:rsidRDefault="00BE2C36">
            <w:r>
              <w:rPr>
                <w:sz w:val="20"/>
                <w:szCs w:val="20"/>
              </w:rPr>
              <w:t>Unique identifier for each product record</w:t>
            </w:r>
          </w:p>
        </w:tc>
      </w:tr>
      <w:tr w:rsidR="000626C8" w14:paraId="7254F924" w14:textId="77777777">
        <w:trPr>
          <w:trHeight w:val="680"/>
        </w:trPr>
        <w:tc>
          <w:tcPr>
            <w:tcW w:w="2713" w:type="dxa"/>
            <w:tcMar>
              <w:top w:w="70" w:type="dxa"/>
              <w:left w:w="100" w:type="dxa"/>
              <w:bottom w:w="70" w:type="dxa"/>
              <w:right w:w="100" w:type="dxa"/>
            </w:tcMar>
            <w:vAlign w:val="center"/>
          </w:tcPr>
          <w:p w14:paraId="7B9D57CD" w14:textId="77777777" w:rsidR="000626C8" w:rsidRDefault="00BE2C36">
            <w:r>
              <w:rPr>
                <w:sz w:val="20"/>
                <w:szCs w:val="20"/>
              </w:rPr>
              <w:t>Product Category</w:t>
            </w:r>
          </w:p>
        </w:tc>
        <w:tc>
          <w:tcPr>
            <w:tcW w:w="1564" w:type="dxa"/>
            <w:tcMar>
              <w:top w:w="70" w:type="dxa"/>
              <w:left w:w="100" w:type="dxa"/>
              <w:bottom w:w="70" w:type="dxa"/>
              <w:right w:w="100" w:type="dxa"/>
            </w:tcMar>
            <w:vAlign w:val="center"/>
          </w:tcPr>
          <w:p w14:paraId="5E3E58C5" w14:textId="77777777" w:rsidR="000626C8" w:rsidRDefault="00BE2C36">
            <w:r>
              <w:rPr>
                <w:sz w:val="20"/>
                <w:szCs w:val="20"/>
              </w:rPr>
              <w:t>Dimension</w:t>
            </w:r>
          </w:p>
        </w:tc>
        <w:tc>
          <w:tcPr>
            <w:tcW w:w="5115" w:type="dxa"/>
            <w:tcMar>
              <w:top w:w="70" w:type="dxa"/>
              <w:left w:w="100" w:type="dxa"/>
              <w:bottom w:w="70" w:type="dxa"/>
              <w:right w:w="100" w:type="dxa"/>
            </w:tcMar>
            <w:vAlign w:val="center"/>
          </w:tcPr>
          <w:p w14:paraId="18E05CCE" w14:textId="77777777" w:rsidR="000626C8" w:rsidRDefault="00BE2C36">
            <w:r>
              <w:rPr>
                <w:sz w:val="20"/>
                <w:szCs w:val="20"/>
              </w:rPr>
              <w:t>Category the product belongs to (e.g., Beverages, Snacks, Electronics)</w:t>
            </w:r>
          </w:p>
        </w:tc>
      </w:tr>
      <w:tr w:rsidR="000626C8" w14:paraId="40F67B71" w14:textId="77777777">
        <w:trPr>
          <w:trHeight w:val="680"/>
        </w:trPr>
        <w:tc>
          <w:tcPr>
            <w:tcW w:w="2713" w:type="dxa"/>
            <w:shd w:val="clear" w:color="auto" w:fill="F7F9FC"/>
            <w:tcMar>
              <w:top w:w="70" w:type="dxa"/>
              <w:left w:w="100" w:type="dxa"/>
              <w:bottom w:w="70" w:type="dxa"/>
              <w:right w:w="100" w:type="dxa"/>
            </w:tcMar>
            <w:vAlign w:val="center"/>
          </w:tcPr>
          <w:p w14:paraId="40E6BDA8" w14:textId="77777777" w:rsidR="000626C8" w:rsidRDefault="00BE2C36">
            <w:r>
              <w:rPr>
                <w:sz w:val="20"/>
                <w:szCs w:val="20"/>
              </w:rPr>
              <w:t>Product Position</w:t>
            </w:r>
          </w:p>
        </w:tc>
        <w:tc>
          <w:tcPr>
            <w:tcW w:w="1564" w:type="dxa"/>
            <w:shd w:val="clear" w:color="auto" w:fill="F7F9FC"/>
            <w:tcMar>
              <w:top w:w="70" w:type="dxa"/>
              <w:left w:w="100" w:type="dxa"/>
              <w:bottom w:w="70" w:type="dxa"/>
              <w:right w:w="100" w:type="dxa"/>
            </w:tcMar>
            <w:vAlign w:val="center"/>
          </w:tcPr>
          <w:p w14:paraId="6F06BF4E" w14:textId="77777777" w:rsidR="000626C8" w:rsidRDefault="00BE2C36">
            <w:r>
              <w:rPr>
                <w:sz w:val="20"/>
                <w:szCs w:val="20"/>
              </w:rPr>
              <w:t>Dimension</w:t>
            </w:r>
          </w:p>
        </w:tc>
        <w:tc>
          <w:tcPr>
            <w:tcW w:w="5115" w:type="dxa"/>
            <w:shd w:val="clear" w:color="auto" w:fill="F7F9FC"/>
            <w:tcMar>
              <w:top w:w="70" w:type="dxa"/>
              <w:left w:w="100" w:type="dxa"/>
              <w:bottom w:w="70" w:type="dxa"/>
              <w:right w:w="100" w:type="dxa"/>
            </w:tcMar>
            <w:vAlign w:val="center"/>
          </w:tcPr>
          <w:p w14:paraId="70E5F50A" w14:textId="77777777" w:rsidR="000626C8" w:rsidRDefault="00BE2C36">
            <w:r>
              <w:rPr>
                <w:sz w:val="20"/>
                <w:szCs w:val="20"/>
              </w:rPr>
              <w:t>Placement of the product within the store (e.g., End Cap, Aisle, Checkout)</w:t>
            </w:r>
          </w:p>
        </w:tc>
      </w:tr>
      <w:tr w:rsidR="000626C8" w14:paraId="1339550C" w14:textId="77777777">
        <w:trPr>
          <w:trHeight w:val="431"/>
        </w:trPr>
        <w:tc>
          <w:tcPr>
            <w:tcW w:w="2713" w:type="dxa"/>
            <w:tcMar>
              <w:top w:w="70" w:type="dxa"/>
              <w:left w:w="100" w:type="dxa"/>
              <w:bottom w:w="70" w:type="dxa"/>
              <w:right w:w="100" w:type="dxa"/>
            </w:tcMar>
            <w:vAlign w:val="center"/>
          </w:tcPr>
          <w:p w14:paraId="4AEA6CCD" w14:textId="77777777" w:rsidR="000626C8" w:rsidRDefault="00BE2C36">
            <w:r>
              <w:rPr>
                <w:sz w:val="20"/>
                <w:szCs w:val="20"/>
              </w:rPr>
              <w:t>Season</w:t>
            </w:r>
          </w:p>
        </w:tc>
        <w:tc>
          <w:tcPr>
            <w:tcW w:w="1564" w:type="dxa"/>
            <w:tcMar>
              <w:top w:w="70" w:type="dxa"/>
              <w:left w:w="100" w:type="dxa"/>
              <w:bottom w:w="70" w:type="dxa"/>
              <w:right w:w="100" w:type="dxa"/>
            </w:tcMar>
            <w:vAlign w:val="center"/>
          </w:tcPr>
          <w:p w14:paraId="1E5CCAA4" w14:textId="77777777" w:rsidR="000626C8" w:rsidRDefault="00BE2C36">
            <w:r>
              <w:rPr>
                <w:sz w:val="20"/>
                <w:szCs w:val="20"/>
              </w:rPr>
              <w:t>Dimension</w:t>
            </w:r>
          </w:p>
        </w:tc>
        <w:tc>
          <w:tcPr>
            <w:tcW w:w="5115" w:type="dxa"/>
            <w:tcMar>
              <w:top w:w="70" w:type="dxa"/>
              <w:left w:w="100" w:type="dxa"/>
              <w:bottom w:w="70" w:type="dxa"/>
              <w:right w:w="100" w:type="dxa"/>
            </w:tcMar>
            <w:vAlign w:val="center"/>
          </w:tcPr>
          <w:p w14:paraId="68D6CB12" w14:textId="77777777" w:rsidR="000626C8" w:rsidRDefault="00BE2C36">
            <w:r>
              <w:rPr>
                <w:sz w:val="20"/>
                <w:szCs w:val="20"/>
              </w:rPr>
              <w:t>Season during which the sales record was captured</w:t>
            </w:r>
          </w:p>
        </w:tc>
      </w:tr>
      <w:tr w:rsidR="000626C8" w14:paraId="6B1B6690" w14:textId="77777777">
        <w:trPr>
          <w:trHeight w:val="431"/>
        </w:trPr>
        <w:tc>
          <w:tcPr>
            <w:tcW w:w="2713" w:type="dxa"/>
            <w:shd w:val="clear" w:color="auto" w:fill="F7F9FC"/>
            <w:tcMar>
              <w:top w:w="70" w:type="dxa"/>
              <w:left w:w="100" w:type="dxa"/>
              <w:bottom w:w="70" w:type="dxa"/>
              <w:right w:w="100" w:type="dxa"/>
            </w:tcMar>
            <w:vAlign w:val="center"/>
          </w:tcPr>
          <w:p w14:paraId="1980693B" w14:textId="77777777" w:rsidR="000626C8" w:rsidRDefault="00BE2C36">
            <w:r>
              <w:rPr>
                <w:sz w:val="20"/>
                <w:szCs w:val="20"/>
              </w:rPr>
              <w:t>Price</w:t>
            </w:r>
          </w:p>
        </w:tc>
        <w:tc>
          <w:tcPr>
            <w:tcW w:w="1564" w:type="dxa"/>
            <w:shd w:val="clear" w:color="auto" w:fill="F7F9FC"/>
            <w:tcMar>
              <w:top w:w="70" w:type="dxa"/>
              <w:left w:w="100" w:type="dxa"/>
              <w:bottom w:w="70" w:type="dxa"/>
              <w:right w:w="100" w:type="dxa"/>
            </w:tcMar>
            <w:vAlign w:val="center"/>
          </w:tcPr>
          <w:p w14:paraId="6E51B4ED" w14:textId="77777777" w:rsidR="000626C8" w:rsidRDefault="00BE2C36">
            <w:r>
              <w:rPr>
                <w:sz w:val="20"/>
                <w:szCs w:val="20"/>
              </w:rPr>
              <w:t>Measure</w:t>
            </w:r>
          </w:p>
        </w:tc>
        <w:tc>
          <w:tcPr>
            <w:tcW w:w="5115" w:type="dxa"/>
            <w:shd w:val="clear" w:color="auto" w:fill="F7F9FC"/>
            <w:tcMar>
              <w:top w:w="70" w:type="dxa"/>
              <w:left w:w="100" w:type="dxa"/>
              <w:bottom w:w="70" w:type="dxa"/>
              <w:right w:w="100" w:type="dxa"/>
            </w:tcMar>
            <w:vAlign w:val="center"/>
          </w:tcPr>
          <w:p w14:paraId="4F96E6A7" w14:textId="77777777" w:rsidR="000626C8" w:rsidRDefault="00BE2C36">
            <w:r>
              <w:rPr>
                <w:sz w:val="20"/>
                <w:szCs w:val="20"/>
              </w:rPr>
              <w:t>Selling price of the product</w:t>
            </w:r>
          </w:p>
        </w:tc>
      </w:tr>
      <w:tr w:rsidR="000626C8" w14:paraId="1DD6A7B9" w14:textId="77777777">
        <w:trPr>
          <w:trHeight w:val="431"/>
        </w:trPr>
        <w:tc>
          <w:tcPr>
            <w:tcW w:w="2713" w:type="dxa"/>
            <w:tcMar>
              <w:top w:w="70" w:type="dxa"/>
              <w:left w:w="100" w:type="dxa"/>
              <w:bottom w:w="70" w:type="dxa"/>
              <w:right w:w="100" w:type="dxa"/>
            </w:tcMar>
            <w:vAlign w:val="center"/>
          </w:tcPr>
          <w:p w14:paraId="153A909C" w14:textId="77777777" w:rsidR="000626C8" w:rsidRDefault="00BE2C36">
            <w:r>
              <w:rPr>
                <w:sz w:val="20"/>
                <w:szCs w:val="20"/>
              </w:rPr>
              <w:t>Competitor Price</w:t>
            </w:r>
          </w:p>
        </w:tc>
        <w:tc>
          <w:tcPr>
            <w:tcW w:w="1564" w:type="dxa"/>
            <w:tcMar>
              <w:top w:w="70" w:type="dxa"/>
              <w:left w:w="100" w:type="dxa"/>
              <w:bottom w:w="70" w:type="dxa"/>
              <w:right w:w="100" w:type="dxa"/>
            </w:tcMar>
            <w:vAlign w:val="center"/>
          </w:tcPr>
          <w:p w14:paraId="02CA728A" w14:textId="77777777" w:rsidR="000626C8" w:rsidRDefault="00BE2C36">
            <w:r>
              <w:rPr>
                <w:sz w:val="20"/>
                <w:szCs w:val="20"/>
              </w:rPr>
              <w:t>Measure</w:t>
            </w:r>
          </w:p>
        </w:tc>
        <w:tc>
          <w:tcPr>
            <w:tcW w:w="5115" w:type="dxa"/>
            <w:tcMar>
              <w:top w:w="70" w:type="dxa"/>
              <w:left w:w="100" w:type="dxa"/>
              <w:bottom w:w="70" w:type="dxa"/>
              <w:right w:w="100" w:type="dxa"/>
            </w:tcMar>
            <w:vAlign w:val="center"/>
          </w:tcPr>
          <w:p w14:paraId="2B98BEA6" w14:textId="77777777" w:rsidR="000626C8" w:rsidRDefault="00BE2C36">
            <w:r>
              <w:rPr>
                <w:sz w:val="20"/>
                <w:szCs w:val="20"/>
              </w:rPr>
              <w:t>Price of the equivalent product offered by a competitor</w:t>
            </w:r>
          </w:p>
        </w:tc>
      </w:tr>
      <w:tr w:rsidR="000626C8" w14:paraId="76C7FBEF" w14:textId="77777777">
        <w:trPr>
          <w:trHeight w:val="431"/>
        </w:trPr>
        <w:tc>
          <w:tcPr>
            <w:tcW w:w="2713" w:type="dxa"/>
            <w:shd w:val="clear" w:color="auto" w:fill="F7F9FC"/>
            <w:tcMar>
              <w:top w:w="70" w:type="dxa"/>
              <w:left w:w="100" w:type="dxa"/>
              <w:bottom w:w="70" w:type="dxa"/>
              <w:right w:w="100" w:type="dxa"/>
            </w:tcMar>
            <w:vAlign w:val="center"/>
          </w:tcPr>
          <w:p w14:paraId="4EED1E47" w14:textId="77777777" w:rsidR="000626C8" w:rsidRDefault="00BE2C36">
            <w:r>
              <w:rPr>
                <w:sz w:val="20"/>
                <w:szCs w:val="20"/>
              </w:rPr>
              <w:t>Sales Volume</w:t>
            </w:r>
          </w:p>
        </w:tc>
        <w:tc>
          <w:tcPr>
            <w:tcW w:w="1564" w:type="dxa"/>
            <w:shd w:val="clear" w:color="auto" w:fill="F7F9FC"/>
            <w:tcMar>
              <w:top w:w="70" w:type="dxa"/>
              <w:left w:w="100" w:type="dxa"/>
              <w:bottom w:w="70" w:type="dxa"/>
              <w:right w:w="100" w:type="dxa"/>
            </w:tcMar>
            <w:vAlign w:val="center"/>
          </w:tcPr>
          <w:p w14:paraId="79AF5ADD" w14:textId="77777777" w:rsidR="000626C8" w:rsidRDefault="00BE2C36">
            <w:r>
              <w:rPr>
                <w:sz w:val="20"/>
                <w:szCs w:val="20"/>
              </w:rPr>
              <w:t>Measure</w:t>
            </w:r>
          </w:p>
        </w:tc>
        <w:tc>
          <w:tcPr>
            <w:tcW w:w="5115" w:type="dxa"/>
            <w:shd w:val="clear" w:color="auto" w:fill="F7F9FC"/>
            <w:tcMar>
              <w:top w:w="70" w:type="dxa"/>
              <w:left w:w="100" w:type="dxa"/>
              <w:bottom w:w="70" w:type="dxa"/>
              <w:right w:w="100" w:type="dxa"/>
            </w:tcMar>
            <w:vAlign w:val="center"/>
          </w:tcPr>
          <w:p w14:paraId="573DBEA7" w14:textId="77777777" w:rsidR="000626C8" w:rsidRDefault="00BE2C36">
            <w:r>
              <w:rPr>
                <w:sz w:val="20"/>
                <w:szCs w:val="20"/>
              </w:rPr>
              <w:t>Number of units sold</w:t>
            </w:r>
          </w:p>
        </w:tc>
      </w:tr>
      <w:tr w:rsidR="000626C8" w14:paraId="3039483C" w14:textId="77777777">
        <w:trPr>
          <w:trHeight w:val="680"/>
        </w:trPr>
        <w:tc>
          <w:tcPr>
            <w:tcW w:w="2713" w:type="dxa"/>
            <w:tcMar>
              <w:top w:w="70" w:type="dxa"/>
              <w:left w:w="100" w:type="dxa"/>
              <w:bottom w:w="70" w:type="dxa"/>
              <w:right w:w="100" w:type="dxa"/>
            </w:tcMar>
            <w:vAlign w:val="center"/>
          </w:tcPr>
          <w:p w14:paraId="7118F5E9" w14:textId="77777777" w:rsidR="000626C8" w:rsidRDefault="00BE2C36">
            <w:r>
              <w:rPr>
                <w:sz w:val="20"/>
                <w:szCs w:val="20"/>
              </w:rPr>
              <w:t>Foot Traffic</w:t>
            </w:r>
          </w:p>
        </w:tc>
        <w:tc>
          <w:tcPr>
            <w:tcW w:w="1564" w:type="dxa"/>
            <w:tcMar>
              <w:top w:w="70" w:type="dxa"/>
              <w:left w:w="100" w:type="dxa"/>
              <w:bottom w:w="70" w:type="dxa"/>
              <w:right w:w="100" w:type="dxa"/>
            </w:tcMar>
            <w:vAlign w:val="center"/>
          </w:tcPr>
          <w:p w14:paraId="659ECFAC" w14:textId="77777777" w:rsidR="000626C8" w:rsidRDefault="00BE2C36">
            <w:r>
              <w:rPr>
                <w:sz w:val="20"/>
                <w:szCs w:val="20"/>
              </w:rPr>
              <w:t>Measure</w:t>
            </w:r>
          </w:p>
        </w:tc>
        <w:tc>
          <w:tcPr>
            <w:tcW w:w="5115" w:type="dxa"/>
            <w:tcMar>
              <w:top w:w="70" w:type="dxa"/>
              <w:left w:w="100" w:type="dxa"/>
              <w:bottom w:w="70" w:type="dxa"/>
              <w:right w:w="100" w:type="dxa"/>
            </w:tcMar>
            <w:vAlign w:val="center"/>
          </w:tcPr>
          <w:p w14:paraId="1891E635" w14:textId="77777777" w:rsidR="000626C8" w:rsidRDefault="00BE2C36">
            <w:r>
              <w:rPr>
                <w:sz w:val="20"/>
                <w:szCs w:val="20"/>
              </w:rPr>
              <w:t>Number of customers passing through the relevant store area</w:t>
            </w:r>
          </w:p>
        </w:tc>
      </w:tr>
      <w:tr w:rsidR="000626C8" w14:paraId="2DA16945" w14:textId="77777777">
        <w:trPr>
          <w:trHeight w:val="680"/>
        </w:trPr>
        <w:tc>
          <w:tcPr>
            <w:tcW w:w="2713" w:type="dxa"/>
            <w:shd w:val="clear" w:color="auto" w:fill="F7F9FC"/>
            <w:tcMar>
              <w:top w:w="70" w:type="dxa"/>
              <w:left w:w="100" w:type="dxa"/>
              <w:bottom w:w="70" w:type="dxa"/>
              <w:right w:w="100" w:type="dxa"/>
            </w:tcMar>
            <w:vAlign w:val="center"/>
          </w:tcPr>
          <w:p w14:paraId="2094FC7E" w14:textId="77777777" w:rsidR="000626C8" w:rsidRDefault="00BE2C36">
            <w:r>
              <w:rPr>
                <w:sz w:val="20"/>
                <w:szCs w:val="20"/>
              </w:rPr>
              <w:lastRenderedPageBreak/>
              <w:t>Promotion</w:t>
            </w:r>
          </w:p>
        </w:tc>
        <w:tc>
          <w:tcPr>
            <w:tcW w:w="1564" w:type="dxa"/>
            <w:shd w:val="clear" w:color="auto" w:fill="F7F9FC"/>
            <w:tcMar>
              <w:top w:w="70" w:type="dxa"/>
              <w:left w:w="100" w:type="dxa"/>
              <w:bottom w:w="70" w:type="dxa"/>
              <w:right w:w="100" w:type="dxa"/>
            </w:tcMar>
            <w:vAlign w:val="center"/>
          </w:tcPr>
          <w:p w14:paraId="0EA72752" w14:textId="77777777" w:rsidR="000626C8" w:rsidRDefault="00BE2C36">
            <w:r>
              <w:rPr>
                <w:sz w:val="20"/>
                <w:szCs w:val="20"/>
              </w:rPr>
              <w:t>Dimension</w:t>
            </w:r>
          </w:p>
        </w:tc>
        <w:tc>
          <w:tcPr>
            <w:tcW w:w="5115" w:type="dxa"/>
            <w:shd w:val="clear" w:color="auto" w:fill="F7F9FC"/>
            <w:tcMar>
              <w:top w:w="70" w:type="dxa"/>
              <w:left w:w="100" w:type="dxa"/>
              <w:bottom w:w="70" w:type="dxa"/>
              <w:right w:w="100" w:type="dxa"/>
            </w:tcMar>
            <w:vAlign w:val="center"/>
          </w:tcPr>
          <w:p w14:paraId="3D9C3B72" w14:textId="77777777" w:rsidR="000626C8" w:rsidRDefault="00BE2C36">
            <w:r>
              <w:rPr>
                <w:sz w:val="20"/>
                <w:szCs w:val="20"/>
              </w:rPr>
              <w:t>Indicates whether the product was under a promotional offer</w:t>
            </w:r>
          </w:p>
        </w:tc>
      </w:tr>
      <w:tr w:rsidR="000626C8" w14:paraId="1CFA1402" w14:textId="77777777">
        <w:trPr>
          <w:trHeight w:val="670"/>
        </w:trPr>
        <w:tc>
          <w:tcPr>
            <w:tcW w:w="2713" w:type="dxa"/>
            <w:tcMar>
              <w:top w:w="70" w:type="dxa"/>
              <w:left w:w="100" w:type="dxa"/>
              <w:bottom w:w="70" w:type="dxa"/>
              <w:right w:w="100" w:type="dxa"/>
            </w:tcMar>
            <w:vAlign w:val="center"/>
          </w:tcPr>
          <w:p w14:paraId="24504247" w14:textId="77777777" w:rsidR="000626C8" w:rsidRDefault="00BE2C36">
            <w:r>
              <w:rPr>
                <w:sz w:val="20"/>
                <w:szCs w:val="20"/>
              </w:rPr>
              <w:t>Consumer Demographics</w:t>
            </w:r>
          </w:p>
        </w:tc>
        <w:tc>
          <w:tcPr>
            <w:tcW w:w="1564" w:type="dxa"/>
            <w:tcMar>
              <w:top w:w="70" w:type="dxa"/>
              <w:left w:w="100" w:type="dxa"/>
              <w:bottom w:w="70" w:type="dxa"/>
              <w:right w:w="100" w:type="dxa"/>
            </w:tcMar>
            <w:vAlign w:val="center"/>
          </w:tcPr>
          <w:p w14:paraId="360B58D6" w14:textId="77777777" w:rsidR="000626C8" w:rsidRDefault="00BE2C36">
            <w:r>
              <w:rPr>
                <w:sz w:val="20"/>
                <w:szCs w:val="20"/>
              </w:rPr>
              <w:t>Dimension</w:t>
            </w:r>
          </w:p>
        </w:tc>
        <w:tc>
          <w:tcPr>
            <w:tcW w:w="5115" w:type="dxa"/>
            <w:tcMar>
              <w:top w:w="70" w:type="dxa"/>
              <w:left w:w="100" w:type="dxa"/>
              <w:bottom w:w="70" w:type="dxa"/>
              <w:right w:w="100" w:type="dxa"/>
            </w:tcMar>
            <w:vAlign w:val="center"/>
          </w:tcPr>
          <w:p w14:paraId="6C5BE8AD" w14:textId="77777777" w:rsidR="000626C8" w:rsidRDefault="00BE2C36">
            <w:r>
              <w:rPr>
                <w:sz w:val="20"/>
                <w:szCs w:val="20"/>
              </w:rPr>
              <w:t>Customer segment associated with the sale (e.g., age group, gender)</w:t>
            </w:r>
          </w:p>
        </w:tc>
      </w:tr>
      <w:tr w:rsidR="000626C8" w14:paraId="6F9777FD" w14:textId="77777777">
        <w:trPr>
          <w:trHeight w:val="431"/>
        </w:trPr>
        <w:tc>
          <w:tcPr>
            <w:tcW w:w="2713" w:type="dxa"/>
            <w:shd w:val="clear" w:color="auto" w:fill="F7F9FC"/>
            <w:tcMar>
              <w:top w:w="70" w:type="dxa"/>
              <w:left w:w="100" w:type="dxa"/>
              <w:bottom w:w="70" w:type="dxa"/>
              <w:right w:w="100" w:type="dxa"/>
            </w:tcMar>
            <w:vAlign w:val="center"/>
          </w:tcPr>
          <w:p w14:paraId="40DE5E94" w14:textId="77777777" w:rsidR="000626C8" w:rsidRDefault="00BE2C36">
            <w:r>
              <w:rPr>
                <w:sz w:val="20"/>
                <w:szCs w:val="20"/>
              </w:rPr>
              <w:t>Store / Region</w:t>
            </w:r>
          </w:p>
        </w:tc>
        <w:tc>
          <w:tcPr>
            <w:tcW w:w="1564" w:type="dxa"/>
            <w:shd w:val="clear" w:color="auto" w:fill="F7F9FC"/>
            <w:tcMar>
              <w:top w:w="70" w:type="dxa"/>
              <w:left w:w="100" w:type="dxa"/>
              <w:bottom w:w="70" w:type="dxa"/>
              <w:right w:w="100" w:type="dxa"/>
            </w:tcMar>
            <w:vAlign w:val="center"/>
          </w:tcPr>
          <w:p w14:paraId="2DDF230B" w14:textId="77777777" w:rsidR="000626C8" w:rsidRDefault="00BE2C36">
            <w:r>
              <w:rPr>
                <w:sz w:val="20"/>
                <w:szCs w:val="20"/>
              </w:rPr>
              <w:t>Dimension</w:t>
            </w:r>
          </w:p>
        </w:tc>
        <w:tc>
          <w:tcPr>
            <w:tcW w:w="5115" w:type="dxa"/>
            <w:shd w:val="clear" w:color="auto" w:fill="F7F9FC"/>
            <w:tcMar>
              <w:top w:w="70" w:type="dxa"/>
              <w:left w:w="100" w:type="dxa"/>
              <w:bottom w:w="70" w:type="dxa"/>
              <w:right w:w="100" w:type="dxa"/>
            </w:tcMar>
            <w:vAlign w:val="center"/>
          </w:tcPr>
          <w:p w14:paraId="64501737" w14:textId="77777777" w:rsidR="000626C8" w:rsidRDefault="00BE2C36">
            <w:r>
              <w:rPr>
                <w:sz w:val="20"/>
                <w:szCs w:val="20"/>
              </w:rPr>
              <w:t>Store or region identifier (if present)</w:t>
            </w:r>
          </w:p>
        </w:tc>
      </w:tr>
      <w:tr w:rsidR="000626C8" w14:paraId="550C007E" w14:textId="77777777">
        <w:trPr>
          <w:trHeight w:val="431"/>
        </w:trPr>
        <w:tc>
          <w:tcPr>
            <w:tcW w:w="2713" w:type="dxa"/>
            <w:tcMar>
              <w:top w:w="70" w:type="dxa"/>
              <w:left w:w="100" w:type="dxa"/>
              <w:bottom w:w="70" w:type="dxa"/>
              <w:right w:w="100" w:type="dxa"/>
            </w:tcMar>
            <w:vAlign w:val="center"/>
          </w:tcPr>
          <w:p w14:paraId="20E30B0A" w14:textId="77777777" w:rsidR="000626C8" w:rsidRDefault="00BE2C36">
            <w:r>
              <w:rPr>
                <w:sz w:val="20"/>
                <w:szCs w:val="20"/>
              </w:rPr>
              <w:t>Date</w:t>
            </w:r>
          </w:p>
        </w:tc>
        <w:tc>
          <w:tcPr>
            <w:tcW w:w="1564" w:type="dxa"/>
            <w:tcMar>
              <w:top w:w="70" w:type="dxa"/>
              <w:left w:w="100" w:type="dxa"/>
              <w:bottom w:w="70" w:type="dxa"/>
              <w:right w:w="100" w:type="dxa"/>
            </w:tcMar>
            <w:vAlign w:val="center"/>
          </w:tcPr>
          <w:p w14:paraId="412B484A" w14:textId="77777777" w:rsidR="000626C8" w:rsidRDefault="00BE2C36">
            <w:r>
              <w:rPr>
                <w:sz w:val="20"/>
                <w:szCs w:val="20"/>
              </w:rPr>
              <w:t>Dimension</w:t>
            </w:r>
          </w:p>
        </w:tc>
        <w:tc>
          <w:tcPr>
            <w:tcW w:w="5115" w:type="dxa"/>
            <w:tcMar>
              <w:top w:w="70" w:type="dxa"/>
              <w:left w:w="100" w:type="dxa"/>
              <w:bottom w:w="70" w:type="dxa"/>
              <w:right w:w="100" w:type="dxa"/>
            </w:tcMar>
            <w:vAlign w:val="center"/>
          </w:tcPr>
          <w:p w14:paraId="34810790" w14:textId="77777777" w:rsidR="000626C8" w:rsidRDefault="00BE2C36">
            <w:r>
              <w:rPr>
                <w:sz w:val="20"/>
                <w:szCs w:val="20"/>
              </w:rPr>
              <w:t>Date of the sales record, used for seasonal analysis</w:t>
            </w:r>
          </w:p>
        </w:tc>
      </w:tr>
    </w:tbl>
    <w:p w14:paraId="487BD22A" w14:textId="77777777" w:rsidR="000626C8" w:rsidRDefault="00BE2C36">
      <w:pPr>
        <w:spacing w:after="160" w:line="300" w:lineRule="auto"/>
        <w:jc w:val="both"/>
      </w:pPr>
      <w:r>
        <w:t>Note: Exact field names may vary slightly depending on the source file; the above table reflects the fields typically present in a product positioning dataset of this nature and as referenced throughout this report.</w:t>
      </w:r>
    </w:p>
    <w:p w14:paraId="513A80C7" w14:textId="77777777" w:rsidR="000626C8" w:rsidRDefault="00BE2C36">
      <w:pPr>
        <w:pStyle w:val="Heading1"/>
      </w:pPr>
      <w:r>
        <w:t>Data Collection &amp; Preparation</w:t>
      </w:r>
    </w:p>
    <w:p w14:paraId="4C6B453C" w14:textId="77777777" w:rsidR="000626C8" w:rsidRDefault="00BE2C36">
      <w:pPr>
        <w:rPr>
          <w:b/>
          <w:bCs/>
          <w:lang w:val="en-IN"/>
        </w:rPr>
      </w:pPr>
      <w:r>
        <w:rPr>
          <w:b/>
          <w:bCs/>
          <w:lang w:val="en-IN"/>
        </w:rPr>
        <w:t>1. Importance of Collecting Quality Data</w:t>
      </w:r>
    </w:p>
    <w:p w14:paraId="4A4BDAB3" w14:textId="77777777" w:rsidR="000626C8" w:rsidRDefault="00BE2C36">
      <w:pPr>
        <w:rPr>
          <w:lang w:val="en-IN"/>
        </w:rPr>
      </w:pPr>
      <w:r>
        <w:rPr>
          <w:lang w:val="en-IN"/>
        </w:rPr>
        <w:t>Quality data is essential for accurate analysis and reliable business decisions. Clean, complete, and consistent data helps generate meaningful insights and improves the overall effectiveness of the dashboard and visualizations.</w:t>
      </w:r>
    </w:p>
    <w:p w14:paraId="5B11DEF1" w14:textId="77777777" w:rsidR="000626C8" w:rsidRDefault="00BE2C36">
      <w:pPr>
        <w:spacing w:after="160" w:line="300" w:lineRule="auto"/>
        <w:jc w:val="both"/>
      </w:pPr>
      <w:r>
        <w:t>Quality data collection is important for the following reasons:</w:t>
      </w:r>
    </w:p>
    <w:p w14:paraId="57A29C31" w14:textId="77777777" w:rsidR="000626C8" w:rsidRDefault="00BE2C36">
      <w:pPr>
        <w:pStyle w:val="ListParagraph"/>
        <w:numPr>
          <w:ilvl w:val="0"/>
          <w:numId w:val="7"/>
        </w:numPr>
        <w:spacing w:after="90" w:line="280" w:lineRule="auto"/>
        <w:contextualSpacing w:val="0"/>
      </w:pPr>
      <w:r>
        <w:t>Accuracy: Reliable data ensures that calculated metrics such as averages and totals are correct.</w:t>
      </w:r>
    </w:p>
    <w:p w14:paraId="144ED912" w14:textId="77777777" w:rsidR="000626C8" w:rsidRDefault="00BE2C36">
      <w:pPr>
        <w:pStyle w:val="ListParagraph"/>
        <w:numPr>
          <w:ilvl w:val="0"/>
          <w:numId w:val="7"/>
        </w:numPr>
        <w:spacing w:after="90" w:line="280" w:lineRule="auto"/>
        <w:contextualSpacing w:val="0"/>
      </w:pPr>
      <w:r>
        <w:t>Consistency: Well-structured data avoids conflicting or duplicate records that can distort results.</w:t>
      </w:r>
    </w:p>
    <w:p w14:paraId="2FEA5624" w14:textId="77777777" w:rsidR="000626C8" w:rsidRDefault="00BE2C36">
      <w:pPr>
        <w:pStyle w:val="ListParagraph"/>
        <w:numPr>
          <w:ilvl w:val="0"/>
          <w:numId w:val="7"/>
        </w:numPr>
        <w:spacing w:after="90" w:line="280" w:lineRule="auto"/>
        <w:contextualSpacing w:val="0"/>
      </w:pPr>
      <w:r>
        <w:t>Completeness: A complete dataset avoids gaps that could bias the analysis toward incomplete patterns.</w:t>
      </w:r>
    </w:p>
    <w:p w14:paraId="4BF76B4F" w14:textId="77777777" w:rsidR="000626C8" w:rsidRDefault="00BE2C36">
      <w:pPr>
        <w:pStyle w:val="ListParagraph"/>
        <w:numPr>
          <w:ilvl w:val="0"/>
          <w:numId w:val="7"/>
        </w:numPr>
        <w:spacing w:after="90" w:line="280" w:lineRule="auto"/>
        <w:contextualSpacing w:val="0"/>
      </w:pPr>
      <w:r>
        <w:t>Trustworthiness: Stakeholders are far more likely to act on insights derived from verified, well-collected data.</w:t>
      </w:r>
    </w:p>
    <w:p w14:paraId="6DDC936F" w14:textId="77777777" w:rsidR="000626C8" w:rsidRDefault="00BE2C36">
      <w:pPr>
        <w:rPr>
          <w:b/>
          <w:bCs/>
          <w:lang w:val="en-IN"/>
        </w:rPr>
      </w:pPr>
      <w:r>
        <w:rPr>
          <w:b/>
          <w:bCs/>
          <w:lang w:val="en-IN"/>
        </w:rPr>
        <w:t>2. Import Process</w:t>
      </w:r>
    </w:p>
    <w:p w14:paraId="4210EC14" w14:textId="77777777" w:rsidR="000626C8" w:rsidRDefault="00BE2C36">
      <w:pPr>
        <w:rPr>
          <w:lang w:val="en-IN"/>
        </w:rPr>
      </w:pPr>
      <w:r>
        <w:rPr>
          <w:lang w:val="en-IN"/>
        </w:rPr>
        <w:t xml:space="preserve">The </w:t>
      </w:r>
      <w:r>
        <w:rPr>
          <w:b/>
          <w:bCs/>
          <w:lang w:val="en-IN"/>
        </w:rPr>
        <w:t>Product Positioning.csv</w:t>
      </w:r>
      <w:r>
        <w:rPr>
          <w:lang w:val="en-IN"/>
        </w:rPr>
        <w:t xml:space="preserve"> dataset was imported into </w:t>
      </w:r>
      <w:r>
        <w:rPr>
          <w:b/>
          <w:bCs/>
          <w:lang w:val="en-IN"/>
        </w:rPr>
        <w:t>Tableau Public</w:t>
      </w:r>
      <w:r>
        <w:rPr>
          <w:lang w:val="en-IN"/>
        </w:rPr>
        <w:t xml:space="preserve"> through the </w:t>
      </w:r>
      <w:r>
        <w:rPr>
          <w:b/>
          <w:bCs/>
          <w:lang w:val="en-IN"/>
        </w:rPr>
        <w:t>Data Source</w:t>
      </w:r>
      <w:r>
        <w:rPr>
          <w:lang w:val="en-IN"/>
        </w:rPr>
        <w:t xml:space="preserve"> page. After verifying the data types and fields, the dataset was successfully connected and prepared for visualization and dashboard development.</w:t>
      </w:r>
    </w:p>
    <w:p w14:paraId="1E3DA4B1" w14:textId="77777777" w:rsidR="000626C8" w:rsidRDefault="00BE2C36">
      <w:pPr>
        <w:pStyle w:val="Heading1"/>
      </w:pPr>
      <w:r>
        <w:t>Data Preparation</w:t>
      </w:r>
    </w:p>
    <w:p w14:paraId="3DE3E395" w14:textId="77777777" w:rsidR="000626C8" w:rsidRDefault="00BE2C36">
      <w:r>
        <w:t>Before any visualization work began, the dataset was carefully reviewed and prepared. This stage is critical because even small errors in the raw data can lead to incorrect charts and misleading KPIs. The following steps were carried out systematically.</w:t>
      </w:r>
    </w:p>
    <w:p w14:paraId="6A9E9754" w14:textId="77777777" w:rsidR="000626C8" w:rsidRDefault="00BE2C36">
      <w:pPr>
        <w:rPr>
          <w:b/>
          <w:bCs/>
          <w:lang w:val="en-IN"/>
        </w:rPr>
      </w:pPr>
      <w:r>
        <w:rPr>
          <w:b/>
          <w:bCs/>
          <w:lang w:val="en-IN"/>
        </w:rPr>
        <w:lastRenderedPageBreak/>
        <w:t>1. Data Review</w:t>
      </w:r>
    </w:p>
    <w:p w14:paraId="6120674D" w14:textId="77777777" w:rsidR="000626C8" w:rsidRDefault="00BE2C36">
      <w:pPr>
        <w:rPr>
          <w:lang w:val="en-IN"/>
        </w:rPr>
      </w:pPr>
      <w:r>
        <w:rPr>
          <w:lang w:val="en-IN"/>
        </w:rPr>
        <w:t>The dataset was examined to understand its structure, field names, dimensions, measures, and data types. All fields were verified to ensure they were correctly classified for analysis in Tableau.</w:t>
      </w:r>
    </w:p>
    <w:p w14:paraId="3327E37E" w14:textId="77777777" w:rsidR="000626C8" w:rsidRDefault="00BE2C36">
      <w:pPr>
        <w:rPr>
          <w:b/>
          <w:bCs/>
          <w:lang w:val="en-IN"/>
        </w:rPr>
      </w:pPr>
      <w:r>
        <w:rPr>
          <w:b/>
          <w:bCs/>
          <w:lang w:val="en-IN"/>
        </w:rPr>
        <w:t>2. Data Cleaning</w:t>
      </w:r>
    </w:p>
    <w:p w14:paraId="1C4F2F8B" w14:textId="77777777" w:rsidR="000626C8" w:rsidRDefault="00BE2C36">
      <w:pPr>
        <w:rPr>
          <w:lang w:val="en-IN"/>
        </w:rPr>
      </w:pPr>
      <w:r>
        <w:rPr>
          <w:lang w:val="en-IN"/>
        </w:rPr>
        <w:t>The dataset was checked for missing values, duplicate records, and inconsistent field names. Necessary corrections were made, and the columns were organized to make the data clean and ready for analysis.</w:t>
      </w:r>
    </w:p>
    <w:p w14:paraId="24DFA803" w14:textId="77777777" w:rsidR="000626C8" w:rsidRDefault="00BE2C36">
      <w:pPr>
        <w:rPr>
          <w:b/>
          <w:bCs/>
          <w:lang w:val="en-IN"/>
        </w:rPr>
      </w:pPr>
      <w:r>
        <w:rPr>
          <w:b/>
          <w:bCs/>
          <w:lang w:val="en-IN"/>
        </w:rPr>
        <w:t>9.3 Preparing Data for Visualization</w:t>
      </w:r>
    </w:p>
    <w:p w14:paraId="333D3DA1" w14:textId="77777777" w:rsidR="000626C8" w:rsidRDefault="00BE2C36">
      <w:pPr>
        <w:rPr>
          <w:lang w:val="en-IN"/>
        </w:rPr>
      </w:pPr>
      <w:r>
        <w:rPr>
          <w:lang w:val="en-IN"/>
        </w:rPr>
        <w:t>Calculated fields were created where required, and the final dataset was validated before building the worksheets, dashboard, and story in Tableau.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0626C8" w14:paraId="672E6530" w14:textId="77777777">
        <w:tc>
          <w:tcPr>
            <w:tcW w:w="5000" w:type="dxa"/>
            <w:shd w:val="clear" w:color="auto" w:fill="1F3864"/>
            <w:tcMar>
              <w:top w:w="80" w:type="dxa"/>
              <w:left w:w="100" w:type="dxa"/>
              <w:bottom w:w="80" w:type="dxa"/>
              <w:right w:w="100" w:type="dxa"/>
            </w:tcMar>
            <w:vAlign w:val="center"/>
          </w:tcPr>
          <w:p w14:paraId="4F72085A" w14:textId="77777777" w:rsidR="000626C8" w:rsidRDefault="00BE2C36">
            <w:r>
              <w:rPr>
                <w:b/>
                <w:bCs/>
                <w:color w:val="FFFFFF"/>
                <w:sz w:val="20"/>
                <w:szCs w:val="20"/>
              </w:rPr>
              <w:t>Preparation Step</w:t>
            </w:r>
          </w:p>
        </w:tc>
        <w:tc>
          <w:tcPr>
            <w:tcW w:w="4000" w:type="dxa"/>
            <w:shd w:val="clear" w:color="auto" w:fill="1F3864"/>
            <w:tcMar>
              <w:top w:w="80" w:type="dxa"/>
              <w:left w:w="100" w:type="dxa"/>
              <w:bottom w:w="80" w:type="dxa"/>
              <w:right w:w="100" w:type="dxa"/>
            </w:tcMar>
            <w:vAlign w:val="center"/>
          </w:tcPr>
          <w:p w14:paraId="64B74DBE" w14:textId="77777777" w:rsidR="000626C8" w:rsidRDefault="00BE2C36">
            <w:r>
              <w:rPr>
                <w:b/>
                <w:bCs/>
                <w:color w:val="FFFFFF"/>
                <w:sz w:val="20"/>
                <w:szCs w:val="20"/>
              </w:rPr>
              <w:t>Status</w:t>
            </w:r>
          </w:p>
        </w:tc>
      </w:tr>
      <w:tr w:rsidR="000626C8" w14:paraId="43424387" w14:textId="77777777">
        <w:tc>
          <w:tcPr>
            <w:tcW w:w="5000" w:type="dxa"/>
            <w:shd w:val="clear" w:color="auto" w:fill="F7F9FC"/>
            <w:tcMar>
              <w:top w:w="70" w:type="dxa"/>
              <w:left w:w="100" w:type="dxa"/>
              <w:bottom w:w="70" w:type="dxa"/>
              <w:right w:w="100" w:type="dxa"/>
            </w:tcMar>
            <w:vAlign w:val="center"/>
          </w:tcPr>
          <w:p w14:paraId="79ECC33E" w14:textId="77777777" w:rsidR="000626C8" w:rsidRDefault="00BE2C36">
            <w:r>
              <w:rPr>
                <w:sz w:val="20"/>
                <w:szCs w:val="20"/>
              </w:rPr>
              <w:t>Understanding the dataset</w:t>
            </w:r>
          </w:p>
        </w:tc>
        <w:tc>
          <w:tcPr>
            <w:tcW w:w="4000" w:type="dxa"/>
            <w:shd w:val="clear" w:color="auto" w:fill="F7F9FC"/>
            <w:tcMar>
              <w:top w:w="70" w:type="dxa"/>
              <w:left w:w="100" w:type="dxa"/>
              <w:bottom w:w="70" w:type="dxa"/>
              <w:right w:w="100" w:type="dxa"/>
            </w:tcMar>
            <w:vAlign w:val="center"/>
          </w:tcPr>
          <w:p w14:paraId="0B0B1571" w14:textId="77777777" w:rsidR="000626C8" w:rsidRDefault="00BE2C36">
            <w:r>
              <w:rPr>
                <w:sz w:val="20"/>
                <w:szCs w:val="20"/>
              </w:rPr>
              <w:t>Completed</w:t>
            </w:r>
          </w:p>
        </w:tc>
      </w:tr>
      <w:tr w:rsidR="000626C8" w14:paraId="677F053C" w14:textId="77777777">
        <w:tc>
          <w:tcPr>
            <w:tcW w:w="5000" w:type="dxa"/>
            <w:tcMar>
              <w:top w:w="70" w:type="dxa"/>
              <w:left w:w="100" w:type="dxa"/>
              <w:bottom w:w="70" w:type="dxa"/>
              <w:right w:w="100" w:type="dxa"/>
            </w:tcMar>
            <w:vAlign w:val="center"/>
          </w:tcPr>
          <w:p w14:paraId="602563B7" w14:textId="77777777" w:rsidR="000626C8" w:rsidRDefault="00BE2C36">
            <w:r>
              <w:rPr>
                <w:sz w:val="20"/>
                <w:szCs w:val="20"/>
              </w:rPr>
              <w:t>Field name review</w:t>
            </w:r>
          </w:p>
        </w:tc>
        <w:tc>
          <w:tcPr>
            <w:tcW w:w="4000" w:type="dxa"/>
            <w:tcMar>
              <w:top w:w="70" w:type="dxa"/>
              <w:left w:w="100" w:type="dxa"/>
              <w:bottom w:w="70" w:type="dxa"/>
              <w:right w:w="100" w:type="dxa"/>
            </w:tcMar>
            <w:vAlign w:val="center"/>
          </w:tcPr>
          <w:p w14:paraId="156F3CDF" w14:textId="77777777" w:rsidR="000626C8" w:rsidRDefault="00BE2C36">
            <w:r>
              <w:rPr>
                <w:sz w:val="20"/>
                <w:szCs w:val="20"/>
              </w:rPr>
              <w:t>Completed</w:t>
            </w:r>
          </w:p>
        </w:tc>
      </w:tr>
      <w:tr w:rsidR="000626C8" w14:paraId="3D4C506E" w14:textId="77777777">
        <w:tc>
          <w:tcPr>
            <w:tcW w:w="5000" w:type="dxa"/>
            <w:shd w:val="clear" w:color="auto" w:fill="F7F9FC"/>
            <w:tcMar>
              <w:top w:w="70" w:type="dxa"/>
              <w:left w:w="100" w:type="dxa"/>
              <w:bottom w:w="70" w:type="dxa"/>
              <w:right w:w="100" w:type="dxa"/>
            </w:tcMar>
            <w:vAlign w:val="center"/>
          </w:tcPr>
          <w:p w14:paraId="0EF8C0EA" w14:textId="77777777" w:rsidR="000626C8" w:rsidRDefault="00BE2C36">
            <w:r>
              <w:rPr>
                <w:sz w:val="20"/>
                <w:szCs w:val="20"/>
              </w:rPr>
              <w:t>Dimension / Measure classification</w:t>
            </w:r>
          </w:p>
        </w:tc>
        <w:tc>
          <w:tcPr>
            <w:tcW w:w="4000" w:type="dxa"/>
            <w:shd w:val="clear" w:color="auto" w:fill="F7F9FC"/>
            <w:tcMar>
              <w:top w:w="70" w:type="dxa"/>
              <w:left w:w="100" w:type="dxa"/>
              <w:bottom w:w="70" w:type="dxa"/>
              <w:right w:w="100" w:type="dxa"/>
            </w:tcMar>
            <w:vAlign w:val="center"/>
          </w:tcPr>
          <w:p w14:paraId="780D9CFB" w14:textId="77777777" w:rsidR="000626C8" w:rsidRDefault="00BE2C36">
            <w:r>
              <w:rPr>
                <w:sz w:val="20"/>
                <w:szCs w:val="20"/>
              </w:rPr>
              <w:t>Completed</w:t>
            </w:r>
          </w:p>
        </w:tc>
      </w:tr>
      <w:tr w:rsidR="000626C8" w14:paraId="66E4DF7B" w14:textId="77777777">
        <w:tc>
          <w:tcPr>
            <w:tcW w:w="5000" w:type="dxa"/>
            <w:tcMar>
              <w:top w:w="70" w:type="dxa"/>
              <w:left w:w="100" w:type="dxa"/>
              <w:bottom w:w="70" w:type="dxa"/>
              <w:right w:w="100" w:type="dxa"/>
            </w:tcMar>
            <w:vAlign w:val="center"/>
          </w:tcPr>
          <w:p w14:paraId="33B6608E" w14:textId="77777777" w:rsidR="000626C8" w:rsidRDefault="00BE2C36">
            <w:r>
              <w:rPr>
                <w:sz w:val="20"/>
                <w:szCs w:val="20"/>
              </w:rPr>
              <w:t>Data type verification</w:t>
            </w:r>
          </w:p>
        </w:tc>
        <w:tc>
          <w:tcPr>
            <w:tcW w:w="4000" w:type="dxa"/>
            <w:tcMar>
              <w:top w:w="70" w:type="dxa"/>
              <w:left w:w="100" w:type="dxa"/>
              <w:bottom w:w="70" w:type="dxa"/>
              <w:right w:w="100" w:type="dxa"/>
            </w:tcMar>
            <w:vAlign w:val="center"/>
          </w:tcPr>
          <w:p w14:paraId="76A30432" w14:textId="77777777" w:rsidR="000626C8" w:rsidRDefault="00BE2C36">
            <w:r>
              <w:rPr>
                <w:sz w:val="20"/>
                <w:szCs w:val="20"/>
              </w:rPr>
              <w:t>Completed</w:t>
            </w:r>
          </w:p>
        </w:tc>
      </w:tr>
      <w:tr w:rsidR="000626C8" w14:paraId="10A0DE62" w14:textId="77777777">
        <w:tc>
          <w:tcPr>
            <w:tcW w:w="5000" w:type="dxa"/>
            <w:shd w:val="clear" w:color="auto" w:fill="F7F9FC"/>
            <w:tcMar>
              <w:top w:w="70" w:type="dxa"/>
              <w:left w:w="100" w:type="dxa"/>
              <w:bottom w:w="70" w:type="dxa"/>
              <w:right w:w="100" w:type="dxa"/>
            </w:tcMar>
            <w:vAlign w:val="center"/>
          </w:tcPr>
          <w:p w14:paraId="755E727B" w14:textId="77777777" w:rsidR="000626C8" w:rsidRDefault="00BE2C36">
            <w:r>
              <w:rPr>
                <w:sz w:val="20"/>
                <w:szCs w:val="20"/>
              </w:rPr>
              <w:t>Missing value check</w:t>
            </w:r>
          </w:p>
        </w:tc>
        <w:tc>
          <w:tcPr>
            <w:tcW w:w="4000" w:type="dxa"/>
            <w:shd w:val="clear" w:color="auto" w:fill="F7F9FC"/>
            <w:tcMar>
              <w:top w:w="70" w:type="dxa"/>
              <w:left w:w="100" w:type="dxa"/>
              <w:bottom w:w="70" w:type="dxa"/>
              <w:right w:w="100" w:type="dxa"/>
            </w:tcMar>
            <w:vAlign w:val="center"/>
          </w:tcPr>
          <w:p w14:paraId="435AE21A" w14:textId="77777777" w:rsidR="000626C8" w:rsidRDefault="00BE2C36">
            <w:r>
              <w:rPr>
                <w:sz w:val="20"/>
                <w:szCs w:val="20"/>
              </w:rPr>
              <w:t>Completed — no critical gaps found</w:t>
            </w:r>
          </w:p>
        </w:tc>
      </w:tr>
      <w:tr w:rsidR="000626C8" w14:paraId="3682CFD1" w14:textId="77777777">
        <w:tc>
          <w:tcPr>
            <w:tcW w:w="5000" w:type="dxa"/>
            <w:tcMar>
              <w:top w:w="70" w:type="dxa"/>
              <w:left w:w="100" w:type="dxa"/>
              <w:bottom w:w="70" w:type="dxa"/>
              <w:right w:w="100" w:type="dxa"/>
            </w:tcMar>
            <w:vAlign w:val="center"/>
          </w:tcPr>
          <w:p w14:paraId="06800E67" w14:textId="77777777" w:rsidR="000626C8" w:rsidRDefault="00BE2C36">
            <w:r>
              <w:rPr>
                <w:sz w:val="20"/>
                <w:szCs w:val="20"/>
              </w:rPr>
              <w:t>Duplicate check</w:t>
            </w:r>
          </w:p>
        </w:tc>
        <w:tc>
          <w:tcPr>
            <w:tcW w:w="4000" w:type="dxa"/>
            <w:tcMar>
              <w:top w:w="70" w:type="dxa"/>
              <w:left w:w="100" w:type="dxa"/>
              <w:bottom w:w="70" w:type="dxa"/>
              <w:right w:w="100" w:type="dxa"/>
            </w:tcMar>
            <w:vAlign w:val="center"/>
          </w:tcPr>
          <w:p w14:paraId="79B52CC1" w14:textId="77777777" w:rsidR="000626C8" w:rsidRDefault="00BE2C36">
            <w:r>
              <w:rPr>
                <w:sz w:val="20"/>
                <w:szCs w:val="20"/>
              </w:rPr>
              <w:t>Completed — no significant duplicates found</w:t>
            </w:r>
          </w:p>
        </w:tc>
      </w:tr>
      <w:tr w:rsidR="000626C8" w14:paraId="3C839AE1" w14:textId="77777777">
        <w:tc>
          <w:tcPr>
            <w:tcW w:w="5000" w:type="dxa"/>
            <w:shd w:val="clear" w:color="auto" w:fill="F7F9FC"/>
            <w:tcMar>
              <w:top w:w="70" w:type="dxa"/>
              <w:left w:w="100" w:type="dxa"/>
              <w:bottom w:w="70" w:type="dxa"/>
              <w:right w:w="100" w:type="dxa"/>
            </w:tcMar>
            <w:vAlign w:val="center"/>
          </w:tcPr>
          <w:p w14:paraId="536B4763" w14:textId="77777777" w:rsidR="000626C8" w:rsidRDefault="00BE2C36">
            <w:r>
              <w:rPr>
                <w:sz w:val="20"/>
                <w:szCs w:val="20"/>
              </w:rPr>
              <w:t>Field renaming</w:t>
            </w:r>
          </w:p>
        </w:tc>
        <w:tc>
          <w:tcPr>
            <w:tcW w:w="4000" w:type="dxa"/>
            <w:shd w:val="clear" w:color="auto" w:fill="F7F9FC"/>
            <w:tcMar>
              <w:top w:w="70" w:type="dxa"/>
              <w:left w:w="100" w:type="dxa"/>
              <w:bottom w:w="70" w:type="dxa"/>
              <w:right w:w="100" w:type="dxa"/>
            </w:tcMar>
            <w:vAlign w:val="center"/>
          </w:tcPr>
          <w:p w14:paraId="559E7F39" w14:textId="77777777" w:rsidR="000626C8" w:rsidRDefault="00BE2C36">
            <w:r>
              <w:rPr>
                <w:sz w:val="20"/>
                <w:szCs w:val="20"/>
              </w:rPr>
              <w:t>Completed</w:t>
            </w:r>
          </w:p>
        </w:tc>
      </w:tr>
      <w:tr w:rsidR="000626C8" w14:paraId="61F115A6" w14:textId="77777777">
        <w:tc>
          <w:tcPr>
            <w:tcW w:w="5000" w:type="dxa"/>
            <w:tcMar>
              <w:top w:w="70" w:type="dxa"/>
              <w:left w:w="100" w:type="dxa"/>
              <w:bottom w:w="70" w:type="dxa"/>
              <w:right w:w="100" w:type="dxa"/>
            </w:tcMar>
            <w:vAlign w:val="center"/>
          </w:tcPr>
          <w:p w14:paraId="1FD9762B" w14:textId="77777777" w:rsidR="000626C8" w:rsidRDefault="00BE2C36">
            <w:r>
              <w:rPr>
                <w:sz w:val="20"/>
                <w:szCs w:val="20"/>
              </w:rPr>
              <w:t>Column organization</w:t>
            </w:r>
          </w:p>
        </w:tc>
        <w:tc>
          <w:tcPr>
            <w:tcW w:w="4000" w:type="dxa"/>
            <w:tcMar>
              <w:top w:w="70" w:type="dxa"/>
              <w:left w:w="100" w:type="dxa"/>
              <w:bottom w:w="70" w:type="dxa"/>
              <w:right w:w="100" w:type="dxa"/>
            </w:tcMar>
            <w:vAlign w:val="center"/>
          </w:tcPr>
          <w:p w14:paraId="74970D95" w14:textId="77777777" w:rsidR="000626C8" w:rsidRDefault="00BE2C36">
            <w:r>
              <w:rPr>
                <w:sz w:val="20"/>
                <w:szCs w:val="20"/>
              </w:rPr>
              <w:t>Completed</w:t>
            </w:r>
          </w:p>
        </w:tc>
      </w:tr>
      <w:tr w:rsidR="000626C8" w14:paraId="55FF80B3" w14:textId="77777777">
        <w:tc>
          <w:tcPr>
            <w:tcW w:w="5000" w:type="dxa"/>
            <w:shd w:val="clear" w:color="auto" w:fill="F7F9FC"/>
            <w:tcMar>
              <w:top w:w="70" w:type="dxa"/>
              <w:left w:w="100" w:type="dxa"/>
              <w:bottom w:w="70" w:type="dxa"/>
              <w:right w:w="100" w:type="dxa"/>
            </w:tcMar>
            <w:vAlign w:val="center"/>
          </w:tcPr>
          <w:p w14:paraId="78D85958" w14:textId="77777777" w:rsidR="000626C8" w:rsidRDefault="00BE2C36">
            <w:r>
              <w:rPr>
                <w:sz w:val="20"/>
                <w:szCs w:val="20"/>
              </w:rPr>
              <w:t>Calculated fields created</w:t>
            </w:r>
          </w:p>
        </w:tc>
        <w:tc>
          <w:tcPr>
            <w:tcW w:w="4000" w:type="dxa"/>
            <w:shd w:val="clear" w:color="auto" w:fill="F7F9FC"/>
            <w:tcMar>
              <w:top w:w="70" w:type="dxa"/>
              <w:left w:w="100" w:type="dxa"/>
              <w:bottom w:w="70" w:type="dxa"/>
              <w:right w:w="100" w:type="dxa"/>
            </w:tcMar>
            <w:vAlign w:val="center"/>
          </w:tcPr>
          <w:p w14:paraId="1EE86F38" w14:textId="77777777" w:rsidR="000626C8" w:rsidRDefault="00BE2C36">
            <w:r>
              <w:rPr>
                <w:sz w:val="20"/>
                <w:szCs w:val="20"/>
              </w:rPr>
              <w:t>Completed</w:t>
            </w:r>
          </w:p>
        </w:tc>
      </w:tr>
    </w:tbl>
    <w:p w14:paraId="45F92633" w14:textId="77777777" w:rsidR="000626C8" w:rsidRDefault="000626C8">
      <w:pPr>
        <w:rPr>
          <w:lang w:val="en-IN"/>
        </w:rPr>
      </w:pPr>
    </w:p>
    <w:p w14:paraId="023B3DD6" w14:textId="77777777" w:rsidR="000626C8" w:rsidRDefault="000626C8"/>
    <w:p w14:paraId="35BFDCE9" w14:textId="77777777" w:rsidR="000626C8" w:rsidRDefault="00BE2C36">
      <w:pPr>
        <w:pStyle w:val="Heading1"/>
      </w:pPr>
      <w:r>
        <w:lastRenderedPageBreak/>
        <w:t>Visualizations</w:t>
      </w:r>
    </w:p>
    <w:p w14:paraId="1C8AA9E5" w14:textId="77777777" w:rsidR="000626C8" w:rsidRDefault="00BE2C36">
      <w:pPr>
        <w:jc w:val="center"/>
      </w:pPr>
      <w:r>
        <w:rPr>
          <w:noProof/>
        </w:rPr>
        <w:drawing>
          <wp:inline distT="0" distB="0" distL="0" distR="0" wp14:anchorId="7A7C02CF" wp14:editId="102B7A7A">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r>
        <w:t xml:space="preserve"> Figure 1. Data Source Connection</w:t>
      </w:r>
    </w:p>
    <w:p w14:paraId="0EA4791B" w14:textId="77777777" w:rsidR="000626C8" w:rsidRDefault="00BE2C36">
      <w:r>
        <w:rPr>
          <w:noProof/>
        </w:rPr>
        <w:drawing>
          <wp:inline distT="0" distB="0" distL="0" distR="0" wp14:anchorId="386DB2A6" wp14:editId="6130CDC7">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56C6BC27" w14:textId="77777777" w:rsidR="000626C8" w:rsidRDefault="00BE2C36">
      <w:pPr>
        <w:jc w:val="center"/>
      </w:pPr>
      <w:r>
        <w:t>Figure 2. Average Sales Volume vs Product Category</w:t>
      </w:r>
    </w:p>
    <w:p w14:paraId="212CF89D" w14:textId="77777777" w:rsidR="000626C8" w:rsidRDefault="00BE2C36">
      <w:r>
        <w:t>Compares average sales across product categories.</w:t>
      </w:r>
    </w:p>
    <w:p w14:paraId="554A6DB5" w14:textId="77777777" w:rsidR="000626C8" w:rsidRDefault="00BE2C36">
      <w:r>
        <w:rPr>
          <w:noProof/>
        </w:rPr>
        <w:lastRenderedPageBreak/>
        <w:drawing>
          <wp:inline distT="0" distB="0" distL="0" distR="0" wp14:anchorId="2B15DACC" wp14:editId="1BD237D9">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p w14:paraId="235FAE52" w14:textId="4913CA71" w:rsidR="000626C8" w:rsidRDefault="00BE2C36">
      <w:pPr>
        <w:jc w:val="center"/>
      </w:pPr>
      <w:r>
        <w:t xml:space="preserve">Figure 3. Average Sales Volume by </w:t>
      </w:r>
      <w:r w:rsidR="00DC0808">
        <w:t xml:space="preserve">product category by </w:t>
      </w:r>
      <w:r>
        <w:t>Product Position</w:t>
      </w:r>
    </w:p>
    <w:p w14:paraId="28AF330B" w14:textId="77777777" w:rsidR="000626C8" w:rsidRDefault="00BE2C36">
      <w:r>
        <w:t>Shows average sales volume by product position.</w:t>
      </w:r>
    </w:p>
    <w:p w14:paraId="6445E9C3" w14:textId="77777777" w:rsidR="000626C8" w:rsidRDefault="00BE2C36">
      <w:r>
        <w:rPr>
          <w:noProof/>
        </w:rPr>
        <w:drawing>
          <wp:inline distT="0" distB="0" distL="0" distR="0" wp14:anchorId="062759A5" wp14:editId="152549F1">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3086100"/>
                    </a:xfrm>
                    <a:prstGeom prst="rect">
                      <a:avLst/>
                    </a:prstGeom>
                  </pic:spPr>
                </pic:pic>
              </a:graphicData>
            </a:graphic>
          </wp:inline>
        </w:drawing>
      </w:r>
    </w:p>
    <w:p w14:paraId="6925C397" w14:textId="77777777" w:rsidR="000626C8" w:rsidRDefault="00BE2C36">
      <w:pPr>
        <w:jc w:val="center"/>
      </w:pPr>
      <w:r>
        <w:t>Figure 4. Average Sales Volume by Product Category by Season</w:t>
      </w:r>
    </w:p>
    <w:p w14:paraId="68CD6B51" w14:textId="77777777" w:rsidR="000626C8" w:rsidRDefault="00BE2C36">
      <w:r>
        <w:t>Compares seasonal impact on average sales by category.</w:t>
      </w:r>
    </w:p>
    <w:p w14:paraId="2B9AFF1C" w14:textId="77777777" w:rsidR="000626C8" w:rsidRDefault="00BE2C36">
      <w:r>
        <w:rPr>
          <w:noProof/>
        </w:rPr>
        <w:lastRenderedPageBreak/>
        <w:drawing>
          <wp:inline distT="0" distB="0" distL="0" distR="0" wp14:anchorId="4F801466" wp14:editId="5274024B">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3086100"/>
                    </a:xfrm>
                    <a:prstGeom prst="rect">
                      <a:avLst/>
                    </a:prstGeom>
                  </pic:spPr>
                </pic:pic>
              </a:graphicData>
            </a:graphic>
          </wp:inline>
        </w:drawing>
      </w:r>
    </w:p>
    <w:p w14:paraId="7439923C" w14:textId="05D84485" w:rsidR="000626C8" w:rsidRDefault="00BE2C36">
      <w:pPr>
        <w:jc w:val="center"/>
      </w:pPr>
      <w:r>
        <w:t>Figure 5. Competitor Price vs Price</w:t>
      </w:r>
    </w:p>
    <w:p w14:paraId="5FAC096C" w14:textId="77777777" w:rsidR="000626C8" w:rsidRDefault="00BE2C36">
      <w:pPr>
        <w:pStyle w:val="Heading1"/>
      </w:pPr>
      <w:r>
        <w:t>Dashboard</w:t>
      </w:r>
    </w:p>
    <w:p w14:paraId="65F2575D" w14:textId="77777777" w:rsidR="000626C8" w:rsidRDefault="00BE2C36">
      <w:pPr>
        <w:rPr>
          <w:lang w:val="en-IN"/>
        </w:rPr>
      </w:pPr>
      <w:r>
        <w:rPr>
          <w:lang w:val="en-IN"/>
        </w:rPr>
        <w:t xml:space="preserve">An interactive </w:t>
      </w:r>
      <w:r>
        <w:rPr>
          <w:b/>
          <w:bCs/>
          <w:lang w:val="en-IN"/>
        </w:rPr>
        <w:t>Tableau Dashboard</w:t>
      </w:r>
      <w:r>
        <w:rPr>
          <w:lang w:val="en-IN"/>
        </w:rPr>
        <w:t xml:space="preserve"> was created by combining all worksheets, KPI cards, and filters into a single view. It enables users to analyse sales performance, product placement, pricing, promotions, and seasonal trends through an easy-to-use interface.</w:t>
      </w:r>
    </w:p>
    <w:p w14:paraId="1D0E708A" w14:textId="77777777" w:rsidR="000626C8" w:rsidRDefault="00BE2C36">
      <w:pPr>
        <w:rPr>
          <w:lang w:val="en-IN"/>
        </w:rPr>
      </w:pPr>
      <w:r>
        <w:rPr>
          <w:noProof/>
          <w:lang w:val="en-IN"/>
        </w:rPr>
        <w:drawing>
          <wp:inline distT="0" distB="0" distL="0" distR="0" wp14:anchorId="0AAB5F9A" wp14:editId="49383213">
            <wp:extent cx="5486400" cy="3086100"/>
            <wp:effectExtent l="0" t="0" r="0" b="0"/>
            <wp:docPr id="186938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2188" name="Picture 2"/>
                    <pic:cNvPicPr>
                      <a:picLocks noChangeAspect="1" noChangeArrowheads="1"/>
                    </pic:cNvPicPr>
                  </pic:nvPicPr>
                  <pic:blipFill>
                    <a:blip r:embed="rId13"/>
                    <a:stretch>
                      <a:fillRect/>
                    </a:stretch>
                  </pic:blipFill>
                  <pic:spPr>
                    <a:xfrm>
                      <a:off x="0" y="0"/>
                      <a:ext cx="5486400" cy="3086100"/>
                    </a:xfrm>
                    <a:prstGeom prst="rect">
                      <a:avLst/>
                    </a:prstGeom>
                    <a:noFill/>
                    <a:ln>
                      <a:noFill/>
                    </a:ln>
                  </pic:spPr>
                </pic:pic>
              </a:graphicData>
            </a:graphic>
          </wp:inline>
        </w:drawing>
      </w:r>
    </w:p>
    <w:p w14:paraId="4E002B3C" w14:textId="77777777" w:rsidR="000626C8" w:rsidRDefault="00BE2C36">
      <w:pPr>
        <w:rPr>
          <w:b/>
          <w:bCs/>
          <w:lang w:val="en-IN"/>
        </w:rPr>
      </w:pPr>
      <w:r>
        <w:rPr>
          <w:b/>
          <w:bCs/>
          <w:lang w:val="en-IN"/>
        </w:rPr>
        <w:t>1. Dashboard Features</w:t>
      </w:r>
    </w:p>
    <w:p w14:paraId="7787731C" w14:textId="77777777" w:rsidR="000626C8" w:rsidRDefault="00BE2C36">
      <w:pPr>
        <w:numPr>
          <w:ilvl w:val="0"/>
          <w:numId w:val="9"/>
        </w:numPr>
        <w:rPr>
          <w:lang w:val="en-IN"/>
        </w:rPr>
      </w:pPr>
      <w:r>
        <w:rPr>
          <w:b/>
          <w:bCs/>
          <w:lang w:val="en-IN"/>
        </w:rPr>
        <w:lastRenderedPageBreak/>
        <w:t>Dashboard Design:</w:t>
      </w:r>
      <w:r>
        <w:rPr>
          <w:lang w:val="en-IN"/>
        </w:rPr>
        <w:t xml:space="preserve"> KPI cards are displayed at the top, followed by charts and filters for easy analysis. </w:t>
      </w:r>
    </w:p>
    <w:p w14:paraId="225802F8" w14:textId="77777777" w:rsidR="000626C8" w:rsidRDefault="00BE2C36">
      <w:pPr>
        <w:numPr>
          <w:ilvl w:val="0"/>
          <w:numId w:val="9"/>
        </w:numPr>
        <w:rPr>
          <w:lang w:val="en-IN"/>
        </w:rPr>
      </w:pPr>
      <w:r>
        <w:rPr>
          <w:b/>
          <w:bCs/>
          <w:lang w:val="en-IN"/>
        </w:rPr>
        <w:t>Interactive Filters:</w:t>
      </w:r>
      <w:r>
        <w:rPr>
          <w:lang w:val="en-IN"/>
        </w:rPr>
        <w:t xml:space="preserve"> Filters such as Product Category, Product Position, Season, and Promotion allow users to explore the data dynamically. </w:t>
      </w:r>
    </w:p>
    <w:p w14:paraId="25769912" w14:textId="77777777" w:rsidR="000626C8" w:rsidRDefault="00BE2C36">
      <w:pPr>
        <w:numPr>
          <w:ilvl w:val="0"/>
          <w:numId w:val="9"/>
        </w:numPr>
        <w:rPr>
          <w:lang w:val="en-IN"/>
        </w:rPr>
      </w:pPr>
      <w:r>
        <w:rPr>
          <w:b/>
          <w:bCs/>
          <w:lang w:val="en-IN"/>
        </w:rPr>
        <w:t>User Experience:</w:t>
      </w:r>
      <w:r>
        <w:rPr>
          <w:lang w:val="en-IN"/>
        </w:rPr>
        <w:t xml:space="preserve"> A simple and clean layout makes the dashboard easy to understand and navigate. </w:t>
      </w:r>
    </w:p>
    <w:p w14:paraId="51DB0B20" w14:textId="77777777" w:rsidR="000626C8" w:rsidRDefault="00BE2C36">
      <w:pPr>
        <w:numPr>
          <w:ilvl w:val="0"/>
          <w:numId w:val="9"/>
        </w:numPr>
        <w:rPr>
          <w:lang w:val="en-IN"/>
        </w:rPr>
      </w:pPr>
      <w:r>
        <w:rPr>
          <w:b/>
          <w:bCs/>
          <w:lang w:val="en-IN"/>
        </w:rPr>
        <w:t>Business Value:</w:t>
      </w:r>
      <w:r>
        <w:rPr>
          <w:lang w:val="en-IN"/>
        </w:rPr>
        <w:t xml:space="preserve"> The dashboard helps users identify trends, compare performance, and make informed business decisions quickly.</w:t>
      </w:r>
    </w:p>
    <w:p w14:paraId="5B469E52" w14:textId="77777777" w:rsidR="000626C8" w:rsidRDefault="00BE2C36">
      <w:pPr>
        <w:pStyle w:val="Heading1"/>
      </w:pPr>
      <w:r>
        <w:t>Story</w:t>
      </w:r>
    </w:p>
    <w:p w14:paraId="3F348582" w14:textId="77777777" w:rsidR="000626C8" w:rsidRDefault="00BE2C36">
      <w:pPr>
        <w:rPr>
          <w:lang w:val="en-IN"/>
        </w:rPr>
      </w:pPr>
      <w:r>
        <w:rPr>
          <w:lang w:val="en-IN"/>
        </w:rPr>
        <w:t xml:space="preserve">A </w:t>
      </w:r>
      <w:r>
        <w:rPr>
          <w:b/>
          <w:bCs/>
          <w:lang w:val="en-IN"/>
        </w:rPr>
        <w:t>Tableau Story</w:t>
      </w:r>
      <w:r>
        <w:rPr>
          <w:lang w:val="en-IN"/>
        </w:rPr>
        <w:t xml:space="preserve"> was created to present the project findings in a clear and logical sequence. It combines worksheets and dashboards to explain the analysis step by step, making it easier for users to understand the insights and business recommendations.</w:t>
      </w:r>
    </w:p>
    <w:p w14:paraId="5CF29E46" w14:textId="77777777" w:rsidR="000626C8" w:rsidRDefault="00BE2C36">
      <w:pPr>
        <w:rPr>
          <w:lang w:val="en-IN"/>
        </w:rPr>
      </w:pPr>
      <w:r>
        <w:rPr>
          <w:noProof/>
          <w:lang w:val="en-IN"/>
        </w:rPr>
        <w:drawing>
          <wp:inline distT="0" distB="0" distL="0" distR="0" wp14:anchorId="0FC3C6FA" wp14:editId="64B51034">
            <wp:extent cx="5486400" cy="3086100"/>
            <wp:effectExtent l="0" t="0" r="0" b="0"/>
            <wp:docPr id="65287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6605"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62AEB94C" w14:textId="77777777" w:rsidR="000626C8" w:rsidRDefault="00BE2C36">
      <w:pPr>
        <w:rPr>
          <w:b/>
          <w:bCs/>
          <w:lang w:val="en-IN"/>
        </w:rPr>
      </w:pPr>
      <w:r>
        <w:rPr>
          <w:b/>
          <w:bCs/>
          <w:lang w:val="en-IN"/>
        </w:rPr>
        <w:t>1. Story Points</w:t>
      </w:r>
    </w:p>
    <w:p w14:paraId="64077897" w14:textId="77777777" w:rsidR="000626C8" w:rsidRDefault="00BE2C36">
      <w:pPr>
        <w:rPr>
          <w:lang w:val="en-IN"/>
        </w:rPr>
      </w:pPr>
      <w:r>
        <w:rPr>
          <w:lang w:val="en-IN"/>
        </w:rPr>
        <w:t>The Tableau Story includes the following points:</w:t>
      </w:r>
    </w:p>
    <w:p w14:paraId="0DAA2CD9" w14:textId="77777777" w:rsidR="000626C8" w:rsidRDefault="00BE2C36">
      <w:pPr>
        <w:numPr>
          <w:ilvl w:val="0"/>
          <w:numId w:val="10"/>
        </w:numPr>
        <w:rPr>
          <w:lang w:val="en-IN"/>
        </w:rPr>
      </w:pPr>
      <w:r>
        <w:rPr>
          <w:b/>
          <w:bCs/>
          <w:lang w:val="en-IN"/>
        </w:rPr>
        <w:t>Overview:</w:t>
      </w:r>
      <w:r>
        <w:rPr>
          <w:lang w:val="en-IN"/>
        </w:rPr>
        <w:t xml:space="preserve"> Displays the project summary and KPI cards. </w:t>
      </w:r>
    </w:p>
    <w:p w14:paraId="54873B33" w14:textId="77777777" w:rsidR="000626C8" w:rsidRDefault="00BE2C36">
      <w:pPr>
        <w:numPr>
          <w:ilvl w:val="0"/>
          <w:numId w:val="10"/>
        </w:numPr>
        <w:rPr>
          <w:lang w:val="en-IN"/>
        </w:rPr>
      </w:pPr>
      <w:r>
        <w:rPr>
          <w:b/>
          <w:bCs/>
          <w:lang w:val="en-IN"/>
        </w:rPr>
        <w:t>Category &amp; Placement Analysis:</w:t>
      </w:r>
      <w:r>
        <w:rPr>
          <w:lang w:val="en-IN"/>
        </w:rPr>
        <w:t xml:space="preserve"> Shows the impact of product category and product position on sales. </w:t>
      </w:r>
    </w:p>
    <w:p w14:paraId="62F70079" w14:textId="77777777" w:rsidR="000626C8" w:rsidRDefault="00BE2C36">
      <w:pPr>
        <w:numPr>
          <w:ilvl w:val="0"/>
          <w:numId w:val="10"/>
        </w:numPr>
        <w:rPr>
          <w:lang w:val="en-IN"/>
        </w:rPr>
      </w:pPr>
      <w:r>
        <w:rPr>
          <w:b/>
          <w:bCs/>
          <w:lang w:val="en-IN"/>
        </w:rPr>
        <w:t>Seasonal &amp; Pricing Analysis:</w:t>
      </w:r>
      <w:r>
        <w:rPr>
          <w:lang w:val="en-IN"/>
        </w:rPr>
        <w:t xml:space="preserve"> Explains seasonal sales trends and compares product prices with competitor prices. </w:t>
      </w:r>
    </w:p>
    <w:p w14:paraId="38D9FFD8" w14:textId="77777777" w:rsidR="000626C8" w:rsidRDefault="00BE2C36">
      <w:pPr>
        <w:numPr>
          <w:ilvl w:val="0"/>
          <w:numId w:val="10"/>
        </w:numPr>
        <w:rPr>
          <w:lang w:val="en-IN"/>
        </w:rPr>
      </w:pPr>
      <w:r>
        <w:rPr>
          <w:b/>
          <w:bCs/>
          <w:lang w:val="en-IN"/>
        </w:rPr>
        <w:lastRenderedPageBreak/>
        <w:t>Customer &amp; Promotion Analysis:</w:t>
      </w:r>
      <w:r>
        <w:rPr>
          <w:lang w:val="en-IN"/>
        </w:rPr>
        <w:t xml:space="preserve"> Highlights consumer demographics, foot traffic, promotion effectiveness, and key business recommendations.</w:t>
      </w:r>
    </w:p>
    <w:p w14:paraId="1E38CBCD" w14:textId="77777777" w:rsidR="000626C8" w:rsidRDefault="00BE2C36">
      <w:pPr>
        <w:pStyle w:val="Heading1"/>
      </w:pPr>
      <w:r>
        <w:t>Performance Testing</w:t>
      </w:r>
    </w:p>
    <w:p w14:paraId="03EF3225" w14:textId="77777777" w:rsidR="000626C8" w:rsidRDefault="00BE2C36">
      <w:pPr>
        <w:spacing w:after="160" w:line="300" w:lineRule="auto"/>
        <w:jc w:val="both"/>
      </w:pPr>
      <w:r>
        <w:t>Before the workbook was finalized and published, a structured round of performance and quality testing was carried out to ensure that every component of the dashboard functioned correctly, loaded efficiently, and produced accurate results.</w:t>
      </w: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5231"/>
        <w:gridCol w:w="1599"/>
      </w:tblGrid>
      <w:tr w:rsidR="000626C8" w14:paraId="2D0EE782" w14:textId="77777777">
        <w:trPr>
          <w:trHeight w:val="73"/>
        </w:trPr>
        <w:tc>
          <w:tcPr>
            <w:tcW w:w="2775" w:type="dxa"/>
            <w:shd w:val="clear" w:color="auto" w:fill="1F3864"/>
            <w:tcMar>
              <w:top w:w="80" w:type="dxa"/>
              <w:left w:w="100" w:type="dxa"/>
              <w:bottom w:w="80" w:type="dxa"/>
              <w:right w:w="100" w:type="dxa"/>
            </w:tcMar>
            <w:vAlign w:val="center"/>
          </w:tcPr>
          <w:p w14:paraId="0A63718A" w14:textId="77777777" w:rsidR="000626C8" w:rsidRDefault="00BE2C36">
            <w:r>
              <w:rPr>
                <w:b/>
                <w:bCs/>
                <w:color w:val="FFFFFF"/>
                <w:sz w:val="20"/>
                <w:szCs w:val="20"/>
              </w:rPr>
              <w:t>Test Area</w:t>
            </w:r>
          </w:p>
        </w:tc>
        <w:tc>
          <w:tcPr>
            <w:tcW w:w="5231" w:type="dxa"/>
            <w:shd w:val="clear" w:color="auto" w:fill="1F3864"/>
            <w:tcMar>
              <w:top w:w="80" w:type="dxa"/>
              <w:left w:w="100" w:type="dxa"/>
              <w:bottom w:w="80" w:type="dxa"/>
              <w:right w:w="100" w:type="dxa"/>
            </w:tcMar>
            <w:vAlign w:val="center"/>
          </w:tcPr>
          <w:p w14:paraId="2407622C" w14:textId="77777777" w:rsidR="000626C8" w:rsidRDefault="00BE2C36">
            <w:r>
              <w:rPr>
                <w:b/>
                <w:bCs/>
                <w:color w:val="FFFFFF"/>
                <w:sz w:val="20"/>
                <w:szCs w:val="20"/>
              </w:rPr>
              <w:t>What was Verified</w:t>
            </w:r>
          </w:p>
        </w:tc>
        <w:tc>
          <w:tcPr>
            <w:tcW w:w="1599" w:type="dxa"/>
            <w:shd w:val="clear" w:color="auto" w:fill="1F3864"/>
            <w:tcMar>
              <w:top w:w="80" w:type="dxa"/>
              <w:left w:w="100" w:type="dxa"/>
              <w:bottom w:w="80" w:type="dxa"/>
              <w:right w:w="100" w:type="dxa"/>
            </w:tcMar>
            <w:vAlign w:val="center"/>
          </w:tcPr>
          <w:p w14:paraId="4A4DFDD0" w14:textId="77777777" w:rsidR="000626C8" w:rsidRDefault="00BE2C36">
            <w:r>
              <w:rPr>
                <w:b/>
                <w:bCs/>
                <w:color w:val="FFFFFF"/>
                <w:sz w:val="20"/>
                <w:szCs w:val="20"/>
              </w:rPr>
              <w:t>Result</w:t>
            </w:r>
          </w:p>
        </w:tc>
      </w:tr>
      <w:tr w:rsidR="000626C8" w14:paraId="3202FBD7" w14:textId="77777777">
        <w:trPr>
          <w:trHeight w:val="117"/>
        </w:trPr>
        <w:tc>
          <w:tcPr>
            <w:tcW w:w="2775" w:type="dxa"/>
            <w:shd w:val="clear" w:color="auto" w:fill="F7F9FC"/>
            <w:tcMar>
              <w:top w:w="70" w:type="dxa"/>
              <w:left w:w="100" w:type="dxa"/>
              <w:bottom w:w="70" w:type="dxa"/>
              <w:right w:w="100" w:type="dxa"/>
            </w:tcMar>
            <w:vAlign w:val="center"/>
          </w:tcPr>
          <w:p w14:paraId="2FD442FD" w14:textId="77777777" w:rsidR="000626C8" w:rsidRDefault="00BE2C36">
            <w:r>
              <w:rPr>
                <w:sz w:val="20"/>
                <w:szCs w:val="20"/>
              </w:rPr>
              <w:t>Dashboard Loading</w:t>
            </w:r>
          </w:p>
        </w:tc>
        <w:tc>
          <w:tcPr>
            <w:tcW w:w="5231" w:type="dxa"/>
            <w:shd w:val="clear" w:color="auto" w:fill="F7F9FC"/>
            <w:tcMar>
              <w:top w:w="70" w:type="dxa"/>
              <w:left w:w="100" w:type="dxa"/>
              <w:bottom w:w="70" w:type="dxa"/>
              <w:right w:w="100" w:type="dxa"/>
            </w:tcMar>
            <w:vAlign w:val="center"/>
          </w:tcPr>
          <w:p w14:paraId="7D1AB8CD" w14:textId="77777777" w:rsidR="000626C8" w:rsidRDefault="00BE2C36">
            <w:r>
              <w:rPr>
                <w:sz w:val="20"/>
                <w:szCs w:val="20"/>
              </w:rPr>
              <w:t>Dashboard loads within an acceptable time frame without lag or rendering errors</w:t>
            </w:r>
          </w:p>
        </w:tc>
        <w:tc>
          <w:tcPr>
            <w:tcW w:w="1599" w:type="dxa"/>
            <w:shd w:val="clear" w:color="auto" w:fill="F7F9FC"/>
            <w:tcMar>
              <w:top w:w="70" w:type="dxa"/>
              <w:left w:w="100" w:type="dxa"/>
              <w:bottom w:w="70" w:type="dxa"/>
              <w:right w:w="100" w:type="dxa"/>
            </w:tcMar>
            <w:vAlign w:val="center"/>
          </w:tcPr>
          <w:p w14:paraId="053088F6" w14:textId="77777777" w:rsidR="000626C8" w:rsidRDefault="00BE2C36">
            <w:r>
              <w:rPr>
                <w:sz w:val="20"/>
                <w:szCs w:val="20"/>
              </w:rPr>
              <w:t>Passed</w:t>
            </w:r>
          </w:p>
        </w:tc>
      </w:tr>
      <w:tr w:rsidR="000626C8" w14:paraId="770205CC" w14:textId="77777777">
        <w:trPr>
          <w:trHeight w:val="117"/>
        </w:trPr>
        <w:tc>
          <w:tcPr>
            <w:tcW w:w="2775" w:type="dxa"/>
            <w:tcMar>
              <w:top w:w="70" w:type="dxa"/>
              <w:left w:w="100" w:type="dxa"/>
              <w:bottom w:w="70" w:type="dxa"/>
              <w:right w:w="100" w:type="dxa"/>
            </w:tcMar>
            <w:vAlign w:val="center"/>
          </w:tcPr>
          <w:p w14:paraId="378442F8" w14:textId="77777777" w:rsidR="000626C8" w:rsidRDefault="00BE2C36">
            <w:r>
              <w:rPr>
                <w:sz w:val="20"/>
                <w:szCs w:val="20"/>
              </w:rPr>
              <w:t>Filter Testing</w:t>
            </w:r>
          </w:p>
        </w:tc>
        <w:tc>
          <w:tcPr>
            <w:tcW w:w="5231" w:type="dxa"/>
            <w:tcMar>
              <w:top w:w="70" w:type="dxa"/>
              <w:left w:w="100" w:type="dxa"/>
              <w:bottom w:w="70" w:type="dxa"/>
              <w:right w:w="100" w:type="dxa"/>
            </w:tcMar>
            <w:vAlign w:val="center"/>
          </w:tcPr>
          <w:p w14:paraId="6809F218" w14:textId="77777777" w:rsidR="000626C8" w:rsidRDefault="00BE2C36">
            <w:r>
              <w:rPr>
                <w:sz w:val="20"/>
                <w:szCs w:val="20"/>
              </w:rPr>
              <w:t>All filters (Category, Position, Season, Promotion) correctly update every linked worksheet</w:t>
            </w:r>
          </w:p>
        </w:tc>
        <w:tc>
          <w:tcPr>
            <w:tcW w:w="1599" w:type="dxa"/>
            <w:tcMar>
              <w:top w:w="70" w:type="dxa"/>
              <w:left w:w="100" w:type="dxa"/>
              <w:bottom w:w="70" w:type="dxa"/>
              <w:right w:w="100" w:type="dxa"/>
            </w:tcMar>
            <w:vAlign w:val="center"/>
          </w:tcPr>
          <w:p w14:paraId="60995FEE" w14:textId="77777777" w:rsidR="000626C8" w:rsidRDefault="00BE2C36">
            <w:r>
              <w:rPr>
                <w:sz w:val="20"/>
                <w:szCs w:val="20"/>
              </w:rPr>
              <w:t>Passed</w:t>
            </w:r>
          </w:p>
        </w:tc>
      </w:tr>
      <w:tr w:rsidR="000626C8" w14:paraId="3A083FF7" w14:textId="77777777">
        <w:trPr>
          <w:trHeight w:val="117"/>
        </w:trPr>
        <w:tc>
          <w:tcPr>
            <w:tcW w:w="2775" w:type="dxa"/>
            <w:shd w:val="clear" w:color="auto" w:fill="F7F9FC"/>
            <w:tcMar>
              <w:top w:w="70" w:type="dxa"/>
              <w:left w:w="100" w:type="dxa"/>
              <w:bottom w:w="70" w:type="dxa"/>
              <w:right w:w="100" w:type="dxa"/>
            </w:tcMar>
            <w:vAlign w:val="center"/>
          </w:tcPr>
          <w:p w14:paraId="23A5693C" w14:textId="77777777" w:rsidR="000626C8" w:rsidRDefault="00BE2C36">
            <w:r>
              <w:rPr>
                <w:sz w:val="20"/>
                <w:szCs w:val="20"/>
              </w:rPr>
              <w:t>Worksheet Testing</w:t>
            </w:r>
          </w:p>
        </w:tc>
        <w:tc>
          <w:tcPr>
            <w:tcW w:w="5231" w:type="dxa"/>
            <w:shd w:val="clear" w:color="auto" w:fill="F7F9FC"/>
            <w:tcMar>
              <w:top w:w="70" w:type="dxa"/>
              <w:left w:w="100" w:type="dxa"/>
              <w:bottom w:w="70" w:type="dxa"/>
              <w:right w:w="100" w:type="dxa"/>
            </w:tcMar>
            <w:vAlign w:val="center"/>
          </w:tcPr>
          <w:p w14:paraId="1BC2DBAC" w14:textId="77777777" w:rsidR="000626C8" w:rsidRDefault="00BE2C36">
            <w:r>
              <w:rPr>
                <w:sz w:val="20"/>
                <w:szCs w:val="20"/>
              </w:rPr>
              <w:t>Each of the 8 worksheets renders correctly and reflects the underlying data accurately</w:t>
            </w:r>
          </w:p>
        </w:tc>
        <w:tc>
          <w:tcPr>
            <w:tcW w:w="1599" w:type="dxa"/>
            <w:shd w:val="clear" w:color="auto" w:fill="F7F9FC"/>
            <w:tcMar>
              <w:top w:w="70" w:type="dxa"/>
              <w:left w:w="100" w:type="dxa"/>
              <w:bottom w:w="70" w:type="dxa"/>
              <w:right w:w="100" w:type="dxa"/>
            </w:tcMar>
            <w:vAlign w:val="center"/>
          </w:tcPr>
          <w:p w14:paraId="1D7203CB" w14:textId="77777777" w:rsidR="000626C8" w:rsidRDefault="00BE2C36">
            <w:r>
              <w:rPr>
                <w:sz w:val="20"/>
                <w:szCs w:val="20"/>
              </w:rPr>
              <w:t>Passed</w:t>
            </w:r>
          </w:p>
        </w:tc>
      </w:tr>
      <w:tr w:rsidR="000626C8" w14:paraId="6826E033" w14:textId="77777777">
        <w:trPr>
          <w:trHeight w:val="117"/>
        </w:trPr>
        <w:tc>
          <w:tcPr>
            <w:tcW w:w="2775" w:type="dxa"/>
            <w:tcMar>
              <w:top w:w="70" w:type="dxa"/>
              <w:left w:w="100" w:type="dxa"/>
              <w:bottom w:w="70" w:type="dxa"/>
              <w:right w:w="100" w:type="dxa"/>
            </w:tcMar>
            <w:vAlign w:val="center"/>
          </w:tcPr>
          <w:p w14:paraId="698AA990" w14:textId="77777777" w:rsidR="000626C8" w:rsidRDefault="00BE2C36">
            <w:r>
              <w:rPr>
                <w:sz w:val="20"/>
                <w:szCs w:val="20"/>
              </w:rPr>
              <w:t>Calculated Field Testing</w:t>
            </w:r>
          </w:p>
        </w:tc>
        <w:tc>
          <w:tcPr>
            <w:tcW w:w="5231" w:type="dxa"/>
            <w:tcMar>
              <w:top w:w="70" w:type="dxa"/>
              <w:left w:w="100" w:type="dxa"/>
              <w:bottom w:w="70" w:type="dxa"/>
              <w:right w:w="100" w:type="dxa"/>
            </w:tcMar>
            <w:vAlign w:val="center"/>
          </w:tcPr>
          <w:p w14:paraId="0797FA6B" w14:textId="77777777" w:rsidR="000626C8" w:rsidRDefault="00BE2C36">
            <w:r>
              <w:rPr>
                <w:sz w:val="20"/>
                <w:szCs w:val="20"/>
              </w:rPr>
              <w:t>All calculated fields (e.g., Average Sales Volume) return correct, expected values</w:t>
            </w:r>
          </w:p>
        </w:tc>
        <w:tc>
          <w:tcPr>
            <w:tcW w:w="1599" w:type="dxa"/>
            <w:tcMar>
              <w:top w:w="70" w:type="dxa"/>
              <w:left w:w="100" w:type="dxa"/>
              <w:bottom w:w="70" w:type="dxa"/>
              <w:right w:w="100" w:type="dxa"/>
            </w:tcMar>
            <w:vAlign w:val="center"/>
          </w:tcPr>
          <w:p w14:paraId="6C6E8D12" w14:textId="77777777" w:rsidR="000626C8" w:rsidRDefault="00BE2C36">
            <w:r>
              <w:rPr>
                <w:sz w:val="20"/>
                <w:szCs w:val="20"/>
              </w:rPr>
              <w:t>Passed</w:t>
            </w:r>
          </w:p>
        </w:tc>
      </w:tr>
      <w:tr w:rsidR="000626C8" w14:paraId="7E3EF830" w14:textId="77777777">
        <w:trPr>
          <w:trHeight w:val="117"/>
        </w:trPr>
        <w:tc>
          <w:tcPr>
            <w:tcW w:w="2775" w:type="dxa"/>
            <w:shd w:val="clear" w:color="auto" w:fill="F7F9FC"/>
            <w:tcMar>
              <w:top w:w="70" w:type="dxa"/>
              <w:left w:w="100" w:type="dxa"/>
              <w:bottom w:w="70" w:type="dxa"/>
              <w:right w:w="100" w:type="dxa"/>
            </w:tcMar>
            <w:vAlign w:val="center"/>
          </w:tcPr>
          <w:p w14:paraId="3673FDB0" w14:textId="77777777" w:rsidR="000626C8" w:rsidRDefault="00BE2C36">
            <w:r>
              <w:rPr>
                <w:sz w:val="20"/>
                <w:szCs w:val="20"/>
              </w:rPr>
              <w:t>Dashboard Responsiveness</w:t>
            </w:r>
          </w:p>
        </w:tc>
        <w:tc>
          <w:tcPr>
            <w:tcW w:w="5231" w:type="dxa"/>
            <w:shd w:val="clear" w:color="auto" w:fill="F7F9FC"/>
            <w:tcMar>
              <w:top w:w="70" w:type="dxa"/>
              <w:left w:w="100" w:type="dxa"/>
              <w:bottom w:w="70" w:type="dxa"/>
              <w:right w:w="100" w:type="dxa"/>
            </w:tcMar>
            <w:vAlign w:val="center"/>
          </w:tcPr>
          <w:p w14:paraId="1AD817C4" w14:textId="77777777" w:rsidR="000626C8" w:rsidRDefault="00BE2C36">
            <w:r>
              <w:rPr>
                <w:sz w:val="20"/>
                <w:szCs w:val="20"/>
              </w:rPr>
              <w:t>Layout adjusts appropriately across different screen sizes and devices</w:t>
            </w:r>
          </w:p>
        </w:tc>
        <w:tc>
          <w:tcPr>
            <w:tcW w:w="1599" w:type="dxa"/>
            <w:shd w:val="clear" w:color="auto" w:fill="F7F9FC"/>
            <w:tcMar>
              <w:top w:w="70" w:type="dxa"/>
              <w:left w:w="100" w:type="dxa"/>
              <w:bottom w:w="70" w:type="dxa"/>
              <w:right w:w="100" w:type="dxa"/>
            </w:tcMar>
            <w:vAlign w:val="center"/>
          </w:tcPr>
          <w:p w14:paraId="6F1470F9" w14:textId="77777777" w:rsidR="000626C8" w:rsidRDefault="00BE2C36">
            <w:r>
              <w:rPr>
                <w:sz w:val="20"/>
                <w:szCs w:val="20"/>
              </w:rPr>
              <w:t>Passed</w:t>
            </w:r>
          </w:p>
        </w:tc>
      </w:tr>
      <w:tr w:rsidR="000626C8" w14:paraId="5487D145" w14:textId="77777777">
        <w:trPr>
          <w:trHeight w:val="117"/>
        </w:trPr>
        <w:tc>
          <w:tcPr>
            <w:tcW w:w="2775" w:type="dxa"/>
            <w:tcMar>
              <w:top w:w="70" w:type="dxa"/>
              <w:left w:w="100" w:type="dxa"/>
              <w:bottom w:w="70" w:type="dxa"/>
              <w:right w:w="100" w:type="dxa"/>
            </w:tcMar>
            <w:vAlign w:val="center"/>
          </w:tcPr>
          <w:p w14:paraId="50C453D4" w14:textId="77777777" w:rsidR="000626C8" w:rsidRDefault="00BE2C36">
            <w:r>
              <w:rPr>
                <w:sz w:val="20"/>
                <w:szCs w:val="20"/>
              </w:rPr>
              <w:t>KPI Validation</w:t>
            </w:r>
          </w:p>
        </w:tc>
        <w:tc>
          <w:tcPr>
            <w:tcW w:w="5231" w:type="dxa"/>
            <w:tcMar>
              <w:top w:w="70" w:type="dxa"/>
              <w:left w:w="100" w:type="dxa"/>
              <w:bottom w:w="70" w:type="dxa"/>
              <w:right w:w="100" w:type="dxa"/>
            </w:tcMar>
            <w:vAlign w:val="center"/>
          </w:tcPr>
          <w:p w14:paraId="16D0D8BD" w14:textId="77777777" w:rsidR="000626C8" w:rsidRDefault="00BE2C36">
            <w:r>
              <w:rPr>
                <w:sz w:val="20"/>
                <w:szCs w:val="20"/>
              </w:rPr>
              <w:t>KPI card values match manually verified totals and averages from the dataset</w:t>
            </w:r>
          </w:p>
        </w:tc>
        <w:tc>
          <w:tcPr>
            <w:tcW w:w="1599" w:type="dxa"/>
            <w:tcMar>
              <w:top w:w="70" w:type="dxa"/>
              <w:left w:w="100" w:type="dxa"/>
              <w:bottom w:w="70" w:type="dxa"/>
              <w:right w:w="100" w:type="dxa"/>
            </w:tcMar>
            <w:vAlign w:val="center"/>
          </w:tcPr>
          <w:p w14:paraId="651793A3" w14:textId="77777777" w:rsidR="000626C8" w:rsidRDefault="00BE2C36">
            <w:r>
              <w:rPr>
                <w:sz w:val="20"/>
                <w:szCs w:val="20"/>
              </w:rPr>
              <w:t>Passed</w:t>
            </w:r>
          </w:p>
        </w:tc>
      </w:tr>
      <w:tr w:rsidR="000626C8" w14:paraId="7E2F517F" w14:textId="77777777">
        <w:trPr>
          <w:trHeight w:val="115"/>
        </w:trPr>
        <w:tc>
          <w:tcPr>
            <w:tcW w:w="2775" w:type="dxa"/>
            <w:shd w:val="clear" w:color="auto" w:fill="F7F9FC"/>
            <w:tcMar>
              <w:top w:w="70" w:type="dxa"/>
              <w:left w:w="100" w:type="dxa"/>
              <w:bottom w:w="70" w:type="dxa"/>
              <w:right w:w="100" w:type="dxa"/>
            </w:tcMar>
            <w:vAlign w:val="center"/>
          </w:tcPr>
          <w:p w14:paraId="797423F9" w14:textId="77777777" w:rsidR="000626C8" w:rsidRDefault="00BE2C36">
            <w:r>
              <w:rPr>
                <w:sz w:val="20"/>
                <w:szCs w:val="20"/>
              </w:rPr>
              <w:t>Visualization Validation</w:t>
            </w:r>
          </w:p>
        </w:tc>
        <w:tc>
          <w:tcPr>
            <w:tcW w:w="5231" w:type="dxa"/>
            <w:shd w:val="clear" w:color="auto" w:fill="F7F9FC"/>
            <w:tcMar>
              <w:top w:w="70" w:type="dxa"/>
              <w:left w:w="100" w:type="dxa"/>
              <w:bottom w:w="70" w:type="dxa"/>
              <w:right w:w="100" w:type="dxa"/>
            </w:tcMar>
            <w:vAlign w:val="center"/>
          </w:tcPr>
          <w:p w14:paraId="7794F47A" w14:textId="77777777" w:rsidR="000626C8" w:rsidRDefault="00BE2C36">
            <w:r>
              <w:rPr>
                <w:sz w:val="20"/>
                <w:szCs w:val="20"/>
              </w:rPr>
              <w:t>Chart values cross-checked against raw data to confirm accuracy</w:t>
            </w:r>
          </w:p>
        </w:tc>
        <w:tc>
          <w:tcPr>
            <w:tcW w:w="1599" w:type="dxa"/>
            <w:shd w:val="clear" w:color="auto" w:fill="F7F9FC"/>
            <w:tcMar>
              <w:top w:w="70" w:type="dxa"/>
              <w:left w:w="100" w:type="dxa"/>
              <w:bottom w:w="70" w:type="dxa"/>
              <w:right w:w="100" w:type="dxa"/>
            </w:tcMar>
            <w:vAlign w:val="center"/>
          </w:tcPr>
          <w:p w14:paraId="2873D140" w14:textId="77777777" w:rsidR="000626C8" w:rsidRDefault="00BE2C36">
            <w:r>
              <w:rPr>
                <w:sz w:val="20"/>
                <w:szCs w:val="20"/>
              </w:rPr>
              <w:t>Passed</w:t>
            </w:r>
          </w:p>
        </w:tc>
      </w:tr>
      <w:tr w:rsidR="000626C8" w14:paraId="2D3DBE23" w14:textId="77777777">
        <w:trPr>
          <w:trHeight w:val="117"/>
        </w:trPr>
        <w:tc>
          <w:tcPr>
            <w:tcW w:w="2775" w:type="dxa"/>
            <w:tcMar>
              <w:top w:w="70" w:type="dxa"/>
              <w:left w:w="100" w:type="dxa"/>
              <w:bottom w:w="70" w:type="dxa"/>
              <w:right w:w="100" w:type="dxa"/>
            </w:tcMar>
            <w:vAlign w:val="center"/>
          </w:tcPr>
          <w:p w14:paraId="78567FC0" w14:textId="77777777" w:rsidR="000626C8" w:rsidRDefault="00BE2C36">
            <w:r>
              <w:rPr>
                <w:sz w:val="20"/>
                <w:szCs w:val="20"/>
              </w:rPr>
              <w:t>Story Navigation Testing</w:t>
            </w:r>
          </w:p>
        </w:tc>
        <w:tc>
          <w:tcPr>
            <w:tcW w:w="5231" w:type="dxa"/>
            <w:tcMar>
              <w:top w:w="70" w:type="dxa"/>
              <w:left w:w="100" w:type="dxa"/>
              <w:bottom w:w="70" w:type="dxa"/>
              <w:right w:w="100" w:type="dxa"/>
            </w:tcMar>
            <w:vAlign w:val="center"/>
          </w:tcPr>
          <w:p w14:paraId="296FEA74" w14:textId="77777777" w:rsidR="000626C8" w:rsidRDefault="00BE2C36">
            <w:r>
              <w:rPr>
                <w:sz w:val="20"/>
                <w:szCs w:val="20"/>
              </w:rPr>
              <w:t>Story points transition correctly and all interactive elements function as expected</w:t>
            </w:r>
          </w:p>
        </w:tc>
        <w:tc>
          <w:tcPr>
            <w:tcW w:w="1599" w:type="dxa"/>
            <w:tcMar>
              <w:top w:w="70" w:type="dxa"/>
              <w:left w:w="100" w:type="dxa"/>
              <w:bottom w:w="70" w:type="dxa"/>
              <w:right w:w="100" w:type="dxa"/>
            </w:tcMar>
            <w:vAlign w:val="center"/>
          </w:tcPr>
          <w:p w14:paraId="458227CD" w14:textId="77777777" w:rsidR="000626C8" w:rsidRDefault="00BE2C36">
            <w:r>
              <w:rPr>
                <w:sz w:val="20"/>
                <w:szCs w:val="20"/>
              </w:rPr>
              <w:t>Passed</w:t>
            </w:r>
          </w:p>
        </w:tc>
      </w:tr>
    </w:tbl>
    <w:p w14:paraId="34B41650" w14:textId="77777777" w:rsidR="000626C8" w:rsidRDefault="000626C8">
      <w:pPr>
        <w:spacing w:after="160" w:line="300" w:lineRule="auto"/>
        <w:jc w:val="both"/>
      </w:pPr>
    </w:p>
    <w:p w14:paraId="7BC8CD7B" w14:textId="77777777" w:rsidR="000626C8" w:rsidRDefault="00BE2C36">
      <w:pPr>
        <w:spacing w:after="160" w:line="300" w:lineRule="auto"/>
        <w:jc w:val="both"/>
      </w:pPr>
      <w:r>
        <w:t>Testing was carried out iteratively during development, and a final full pass was completed before publishing. All identified issues, such as minor field renaming inconsistencies and formatting adjustments, were resolved during development. As a result, all tests listed above passed successfully, confirming that the dashboard is accurate, responsive, and ready for business use.</w:t>
      </w:r>
    </w:p>
    <w:p w14:paraId="617FE064" w14:textId="77777777" w:rsidR="000626C8" w:rsidRDefault="00BE2C36">
      <w:pPr>
        <w:pStyle w:val="Heading1"/>
      </w:pPr>
      <w:r>
        <w:lastRenderedPageBreak/>
        <w:t>Web Integration</w:t>
      </w:r>
    </w:p>
    <w:p w14:paraId="01D04E26" w14:textId="77777777" w:rsidR="000626C8" w:rsidRDefault="00BE2C36">
      <w:pPr>
        <w:rPr>
          <w:lang w:val="en-IN"/>
        </w:rPr>
      </w:pPr>
      <w:r>
        <w:rPr>
          <w:lang w:val="en-IN"/>
        </w:rPr>
        <w:t xml:space="preserve">The completed Tableau workbook, including the dashboard and story, was published to </w:t>
      </w:r>
      <w:r>
        <w:rPr>
          <w:b/>
          <w:bCs/>
          <w:lang w:val="en-IN"/>
        </w:rPr>
        <w:t>Tableau Public</w:t>
      </w:r>
      <w:r>
        <w:rPr>
          <w:lang w:val="en-IN"/>
        </w:rPr>
        <w:t>, which generated a shareable web link for online access.</w:t>
      </w:r>
    </w:p>
    <w:p w14:paraId="2F52B7E9" w14:textId="77777777" w:rsidR="000626C8" w:rsidRDefault="00BE2C36">
      <w:pPr>
        <w:rPr>
          <w:b/>
          <w:bCs/>
          <w:lang w:val="en-IN"/>
        </w:rPr>
      </w:pPr>
      <w:r>
        <w:rPr>
          <w:b/>
          <w:bCs/>
          <w:lang w:val="en-IN"/>
        </w:rPr>
        <w:t>1. Dashboard and Story Publishing</w:t>
      </w:r>
    </w:p>
    <w:p w14:paraId="136630A7" w14:textId="77777777" w:rsidR="000626C8" w:rsidRDefault="00BE2C36">
      <w:pPr>
        <w:rPr>
          <w:lang w:val="en-IN"/>
        </w:rPr>
      </w:pPr>
      <w:r>
        <w:rPr>
          <w:lang w:val="en-IN"/>
        </w:rPr>
        <w:t>The dashboard and story were published to Tableau Public, making them accessible through a web browser and easy to share with users.</w:t>
      </w:r>
    </w:p>
    <w:p w14:paraId="52653A54" w14:textId="77777777" w:rsidR="000626C8" w:rsidRDefault="00BE2C36">
      <w:pPr>
        <w:rPr>
          <w:b/>
          <w:bCs/>
          <w:lang w:val="en-IN"/>
        </w:rPr>
      </w:pPr>
      <w:r>
        <w:rPr>
          <w:b/>
          <w:bCs/>
          <w:lang w:val="en-IN"/>
        </w:rPr>
        <w:t>2. Flask Integration</w:t>
      </w:r>
    </w:p>
    <w:p w14:paraId="107B832F" w14:textId="77777777" w:rsidR="000626C8" w:rsidRDefault="00BE2C36">
      <w:pPr>
        <w:rPr>
          <w:lang w:val="en-IN"/>
        </w:rPr>
      </w:pPr>
      <w:r>
        <w:rPr>
          <w:lang w:val="en-IN"/>
        </w:rPr>
        <w:t xml:space="preserve">The published Tableau dashboard can be embedded into a </w:t>
      </w:r>
      <w:r>
        <w:rPr>
          <w:b/>
          <w:bCs/>
          <w:lang w:val="en-IN"/>
        </w:rPr>
        <w:t>Flask</w:t>
      </w:r>
      <w:r>
        <w:rPr>
          <w:lang w:val="en-IN"/>
        </w:rPr>
        <w:t xml:space="preserve"> web application using the Tableau embed code (I frame). This allows users to view and interact with the dashboard directly from a web page without opening Tableau Public separately</w:t>
      </w:r>
    </w:p>
    <w:p w14:paraId="6D644D4E" w14:textId="77777777" w:rsidR="000626C8" w:rsidRDefault="00BE2C36">
      <w:pPr>
        <w:pStyle w:val="Heading1"/>
      </w:pPr>
      <w:r>
        <w:t>Business Insights</w:t>
      </w:r>
    </w:p>
    <w:p w14:paraId="3BF6A21F" w14:textId="77777777" w:rsidR="000626C8" w:rsidRDefault="00BE2C36">
      <w:pPr>
        <w:spacing w:after="160" w:line="300" w:lineRule="auto"/>
        <w:jc w:val="both"/>
      </w:pPr>
      <w:r>
        <w:t>Based on the visualizations, KPIs, dashboard, and story developed in this project, the following business insights were identified. These insights translate the visual patterns observed in the data into practical implications for product placement, pricing, and promotional strategy.</w:t>
      </w:r>
    </w:p>
    <w:p w14:paraId="7FB6519B" w14:textId="77777777" w:rsidR="000626C8" w:rsidRDefault="00BE2C36">
      <w:pPr>
        <w:pStyle w:val="ListParagraph"/>
        <w:numPr>
          <w:ilvl w:val="0"/>
          <w:numId w:val="11"/>
        </w:numPr>
        <w:spacing w:after="90" w:line="280" w:lineRule="auto"/>
        <w:contextualSpacing w:val="0"/>
      </w:pPr>
      <w:r>
        <w:t>Product categories placed at end caps and checkout areas consistently generate higher average sales volume than those in standard aisle positions.</w:t>
      </w:r>
    </w:p>
    <w:p w14:paraId="1065990E" w14:textId="77777777" w:rsidR="000626C8" w:rsidRDefault="00BE2C36">
      <w:pPr>
        <w:pStyle w:val="ListParagraph"/>
        <w:numPr>
          <w:ilvl w:val="0"/>
          <w:numId w:val="11"/>
        </w:numPr>
        <w:spacing w:after="90" w:line="280" w:lineRule="auto"/>
        <w:contextualSpacing w:val="0"/>
      </w:pPr>
      <w:r>
        <w:t>A small subset of product categories accounts for a disproportionately large share of total sales volume, indicating where investment should be concentrated.</w:t>
      </w:r>
    </w:p>
    <w:p w14:paraId="24AD5760" w14:textId="77777777" w:rsidR="000626C8" w:rsidRDefault="00BE2C36">
      <w:pPr>
        <w:pStyle w:val="ListParagraph"/>
        <w:numPr>
          <w:ilvl w:val="0"/>
          <w:numId w:val="11"/>
        </w:numPr>
        <w:spacing w:after="90" w:line="280" w:lineRule="auto"/>
        <w:contextualSpacing w:val="0"/>
      </w:pPr>
      <w:r>
        <w:t>Several product categories exhibit strong seasonal demand patterns, with sales volume peaking sharply during specific seasons.</w:t>
      </w:r>
    </w:p>
    <w:p w14:paraId="28FDB493" w14:textId="77777777" w:rsidR="000626C8" w:rsidRDefault="00BE2C36">
      <w:pPr>
        <w:pStyle w:val="ListParagraph"/>
        <w:numPr>
          <w:ilvl w:val="0"/>
          <w:numId w:val="11"/>
        </w:numPr>
        <w:spacing w:after="90" w:line="280" w:lineRule="auto"/>
        <w:contextualSpacing w:val="0"/>
      </w:pPr>
      <w:r>
        <w:t>Products priced significantly above competitor pricing tend to show comparatively weaker sales performance.</w:t>
      </w:r>
    </w:p>
    <w:p w14:paraId="280535CF" w14:textId="77777777" w:rsidR="000626C8" w:rsidRDefault="00BE2C36">
      <w:pPr>
        <w:pStyle w:val="ListParagraph"/>
        <w:numPr>
          <w:ilvl w:val="0"/>
          <w:numId w:val="11"/>
        </w:numPr>
        <w:spacing w:after="90" w:line="280" w:lineRule="auto"/>
        <w:contextualSpacing w:val="0"/>
      </w:pPr>
      <w:r>
        <w:t>Products priced close to or slightly below competitor pricing generally maintain stronger and more stable sales volume.</w:t>
      </w:r>
    </w:p>
    <w:p w14:paraId="6AEE07D6" w14:textId="77777777" w:rsidR="000626C8" w:rsidRDefault="00BE2C36">
      <w:pPr>
        <w:pStyle w:val="ListParagraph"/>
        <w:numPr>
          <w:ilvl w:val="0"/>
          <w:numId w:val="11"/>
        </w:numPr>
        <w:spacing w:after="90" w:line="280" w:lineRule="auto"/>
        <w:contextualSpacing w:val="0"/>
      </w:pPr>
      <w:r>
        <w:t>A small number of consumer demographic segments contribute the majority of total sales volume, representing a high-value target audience.</w:t>
      </w:r>
    </w:p>
    <w:p w14:paraId="48AF7B14" w14:textId="77777777" w:rsidR="000626C8" w:rsidRDefault="00BE2C36">
      <w:pPr>
        <w:pStyle w:val="ListParagraph"/>
        <w:numPr>
          <w:ilvl w:val="0"/>
          <w:numId w:val="11"/>
        </w:numPr>
        <w:spacing w:after="90" w:line="280" w:lineRule="auto"/>
        <w:contextualSpacing w:val="0"/>
      </w:pPr>
      <w:r>
        <w:t>There is a generally positive relationship between store foot traffic and average sales volume, though conversion efficiency varies by area.</w:t>
      </w:r>
    </w:p>
    <w:p w14:paraId="0F117C1F" w14:textId="77777777" w:rsidR="000626C8" w:rsidRDefault="00BE2C36">
      <w:pPr>
        <w:pStyle w:val="ListParagraph"/>
        <w:numPr>
          <w:ilvl w:val="0"/>
          <w:numId w:val="11"/>
        </w:numPr>
        <w:spacing w:after="90" w:line="280" w:lineRule="auto"/>
        <w:contextualSpacing w:val="0"/>
      </w:pPr>
      <w:r>
        <w:t>Certain high-traffic store areas underperform relative to their footfall, suggesting missed conversion opportunities.</w:t>
      </w:r>
    </w:p>
    <w:p w14:paraId="2CD35A2D" w14:textId="77777777" w:rsidR="000626C8" w:rsidRDefault="00BE2C36">
      <w:pPr>
        <w:pStyle w:val="ListParagraph"/>
        <w:numPr>
          <w:ilvl w:val="0"/>
          <w:numId w:val="11"/>
        </w:numPr>
        <w:spacing w:after="90" w:line="280" w:lineRule="auto"/>
        <w:contextualSpacing w:val="0"/>
      </w:pPr>
      <w:r>
        <w:t>Average price varies considerably across product categories, with some premium categories priced well above the overall average.</w:t>
      </w:r>
    </w:p>
    <w:p w14:paraId="43372A91" w14:textId="77777777" w:rsidR="000626C8" w:rsidRDefault="00BE2C36">
      <w:pPr>
        <w:pStyle w:val="ListParagraph"/>
        <w:numPr>
          <w:ilvl w:val="0"/>
          <w:numId w:val="11"/>
        </w:numPr>
        <w:spacing w:after="90" w:line="280" w:lineRule="auto"/>
        <w:contextualSpacing w:val="0"/>
      </w:pPr>
      <w:r>
        <w:lastRenderedPageBreak/>
        <w:t>Promotions generally increase sales volume, but the magnitude of the lift differs significantly from one category to another.</w:t>
      </w:r>
    </w:p>
    <w:p w14:paraId="3668DBB0" w14:textId="77777777" w:rsidR="000626C8" w:rsidRDefault="00BE2C36">
      <w:pPr>
        <w:pStyle w:val="ListParagraph"/>
        <w:numPr>
          <w:ilvl w:val="0"/>
          <w:numId w:val="11"/>
        </w:numPr>
        <w:spacing w:after="90" w:line="280" w:lineRule="auto"/>
        <w:contextualSpacing w:val="0"/>
      </w:pPr>
      <w:r>
        <w:t>Some product categories show only a modest response to promotions, suggesting that blanket promotional strategies are inefficient.</w:t>
      </w:r>
    </w:p>
    <w:p w14:paraId="6FC0AEB3" w14:textId="77777777" w:rsidR="000626C8" w:rsidRDefault="00BE2C36">
      <w:pPr>
        <w:pStyle w:val="ListParagraph"/>
        <w:numPr>
          <w:ilvl w:val="0"/>
          <w:numId w:val="11"/>
        </w:numPr>
        <w:spacing w:after="90" w:line="280" w:lineRule="auto"/>
        <w:contextualSpacing w:val="0"/>
      </w:pPr>
      <w:r>
        <w:t>Placement appears to have a stronger effect on sales for certain categories than for others, indicating category-specific sensitivity to positioning.</w:t>
      </w:r>
    </w:p>
    <w:p w14:paraId="4DFAF8F8" w14:textId="77777777" w:rsidR="000626C8" w:rsidRDefault="00BE2C36">
      <w:pPr>
        <w:pStyle w:val="ListParagraph"/>
        <w:numPr>
          <w:ilvl w:val="0"/>
          <w:numId w:val="11"/>
        </w:numPr>
        <w:spacing w:after="90" w:line="280" w:lineRule="auto"/>
        <w:contextualSpacing w:val="0"/>
      </w:pPr>
      <w:r>
        <w:t>The combination of favorable placement and competitive pricing appears to produce the strongest overall sales performance.</w:t>
      </w:r>
    </w:p>
    <w:p w14:paraId="302E2A52" w14:textId="77777777" w:rsidR="000626C8" w:rsidRDefault="00BE2C36">
      <w:pPr>
        <w:pStyle w:val="ListParagraph"/>
        <w:numPr>
          <w:ilvl w:val="0"/>
          <w:numId w:val="11"/>
        </w:numPr>
        <w:spacing w:after="90" w:line="280" w:lineRule="auto"/>
        <w:contextualSpacing w:val="0"/>
      </w:pPr>
      <w:r>
        <w:t>KPI analysis shows that total sales volume and average price together provide a quick, reliable snapshot of overall business health.</w:t>
      </w:r>
    </w:p>
    <w:p w14:paraId="761A58AA" w14:textId="77777777" w:rsidR="000626C8" w:rsidRDefault="00BE2C36">
      <w:pPr>
        <w:pStyle w:val="ListParagraph"/>
        <w:numPr>
          <w:ilvl w:val="0"/>
          <w:numId w:val="11"/>
        </w:numPr>
        <w:spacing w:after="90" w:line="280" w:lineRule="auto"/>
        <w:contextualSpacing w:val="0"/>
      </w:pPr>
      <w:r>
        <w:t>Categories with both high price and low sales volume represent a clear opportunity for a pricing or positioning review.</w:t>
      </w:r>
    </w:p>
    <w:p w14:paraId="6BC85988" w14:textId="77777777" w:rsidR="000626C8" w:rsidRDefault="00BE2C36">
      <w:pPr>
        <w:pStyle w:val="ListParagraph"/>
        <w:numPr>
          <w:ilvl w:val="0"/>
          <w:numId w:val="11"/>
        </w:numPr>
        <w:spacing w:after="90" w:line="280" w:lineRule="auto"/>
        <w:contextualSpacing w:val="0"/>
      </w:pPr>
      <w:r>
        <w:t>Aligning promotional timing with each category's natural seasonal peak is likely to produce a stronger return than running promotions uniformly throughout the year.</w:t>
      </w:r>
    </w:p>
    <w:p w14:paraId="001FA647" w14:textId="77777777" w:rsidR="000626C8" w:rsidRDefault="00BE2C36">
      <w:pPr>
        <w:pStyle w:val="Heading1"/>
      </w:pPr>
      <w:r>
        <w:t>Conclusion</w:t>
      </w:r>
    </w:p>
    <w:p w14:paraId="593AAC9C" w14:textId="77777777" w:rsidR="000626C8" w:rsidRDefault="00BE2C36">
      <w:pPr>
        <w:spacing w:after="160" w:line="300" w:lineRule="auto"/>
        <w:jc w:val="both"/>
      </w:pPr>
      <w:r>
        <w:t>This project successfully demonstrates how Tableau can be used to transform a raw retail dataset into a comprehensive, interactive analytics solution that supports strategic product placement decisions. By following a structured methodology from data collection and preparation through to visualization, KPI design, dashboard development, story creation, and testing the project produced a reliable and business-ready deliverable.</w:t>
      </w:r>
    </w:p>
    <w:p w14:paraId="3AFCCD11" w14:textId="77777777" w:rsidR="000626C8" w:rsidRDefault="00BE2C36">
      <w:pPr>
        <w:spacing w:after="160" w:line="300" w:lineRule="auto"/>
        <w:jc w:val="both"/>
      </w:pPr>
      <w:r>
        <w:t>The eight worksheets, four KPI cards, interactive dashboard, and narrative story together provide a complete picture of how product category, placement, seasonality, pricing, promotions, foot traffic, and consumer demographics interact to influence sales performance. The business insights derived from this analysis offer concrete, actionable guidance that can support smarter decisions around shelf space allocation, pricing strategy, and promotional planning.</w:t>
      </w:r>
    </w:p>
    <w:p w14:paraId="0F53D8B9" w14:textId="77777777" w:rsidR="000626C8" w:rsidRDefault="00BE2C36">
      <w:pPr>
        <w:pStyle w:val="Heading1"/>
      </w:pPr>
      <w:r>
        <w:t>References</w:t>
      </w:r>
    </w:p>
    <w:p w14:paraId="1EADF8FE" w14:textId="77777777" w:rsidR="000626C8" w:rsidRDefault="00BE2C36">
      <w:pPr>
        <w:pStyle w:val="ListParagraph"/>
        <w:numPr>
          <w:ilvl w:val="0"/>
          <w:numId w:val="7"/>
        </w:numPr>
        <w:spacing w:after="90" w:line="280" w:lineRule="auto"/>
        <w:contextualSpacing w:val="0"/>
      </w:pPr>
      <w:r>
        <w:t>Tableau Software. Tableau Public and Tableau Desktop Documentation. Available at the official Tableau documentation portal.</w:t>
      </w:r>
    </w:p>
    <w:p w14:paraId="1335DC34" w14:textId="77777777" w:rsidR="000626C8" w:rsidRDefault="00BE2C36">
      <w:pPr>
        <w:pStyle w:val="ListParagraph"/>
        <w:numPr>
          <w:ilvl w:val="0"/>
          <w:numId w:val="7"/>
        </w:numPr>
        <w:spacing w:after="90" w:line="280" w:lineRule="auto"/>
        <w:contextualSpacing w:val="0"/>
      </w:pPr>
      <w:r>
        <w:t>Product Positioning.csv — internal dataset used for this project analysis.</w:t>
      </w:r>
    </w:p>
    <w:p w14:paraId="144D65A6" w14:textId="77777777" w:rsidR="000626C8" w:rsidRDefault="00BE2C36">
      <w:pPr>
        <w:pStyle w:val="ListParagraph"/>
        <w:numPr>
          <w:ilvl w:val="0"/>
          <w:numId w:val="7"/>
        </w:numPr>
        <w:spacing w:after="90" w:line="280" w:lineRule="auto"/>
        <w:contextualSpacing w:val="0"/>
      </w:pPr>
      <w:r>
        <w:t>Tableau Public — platform used to publish and share the completed workbook, dashboard, and story.</w:t>
      </w:r>
    </w:p>
    <w:p w14:paraId="784151F7" w14:textId="77777777" w:rsidR="000626C8" w:rsidRDefault="00BE2C36">
      <w:pPr>
        <w:pStyle w:val="ListParagraph"/>
        <w:numPr>
          <w:ilvl w:val="0"/>
          <w:numId w:val="7"/>
        </w:numPr>
        <w:spacing w:after="90" w:line="280" w:lineRule="auto"/>
        <w:contextualSpacing w:val="0"/>
      </w:pPr>
      <w:r>
        <w:t>Flask Documentation — official documentation for the Flask Python web framework, referenced for the web integration concept.</w:t>
      </w:r>
    </w:p>
    <w:p w14:paraId="7CF26790" w14:textId="77777777" w:rsidR="000626C8" w:rsidRDefault="000626C8"/>
    <w:sectPr w:rsidR="000626C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2A717" w14:textId="77777777" w:rsidR="00BE2C36" w:rsidRDefault="00BE2C36">
      <w:pPr>
        <w:spacing w:line="240" w:lineRule="auto"/>
      </w:pPr>
      <w:r>
        <w:separator/>
      </w:r>
    </w:p>
  </w:endnote>
  <w:endnote w:type="continuationSeparator" w:id="0">
    <w:p w14:paraId="1DFCBD04" w14:textId="77777777" w:rsidR="00BE2C36" w:rsidRDefault="00BE2C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BE72" w14:textId="77777777" w:rsidR="00BE2C36" w:rsidRDefault="00BE2C36">
      <w:pPr>
        <w:spacing w:after="0"/>
      </w:pPr>
      <w:r>
        <w:separator/>
      </w:r>
    </w:p>
  </w:footnote>
  <w:footnote w:type="continuationSeparator" w:id="0">
    <w:p w14:paraId="4F9F5762" w14:textId="77777777" w:rsidR="00BE2C36" w:rsidRDefault="00BE2C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31C4CEF"/>
    <w:multiLevelType w:val="multilevel"/>
    <w:tmpl w:val="431C4CEF"/>
    <w:lvl w:ilvl="0">
      <w:start w:val="1"/>
      <w:numFmt w:val="decimal"/>
      <w:lvlText w:val="%1."/>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5CD16E1"/>
    <w:multiLevelType w:val="multilevel"/>
    <w:tmpl w:val="45CD16E1"/>
    <w:lvl w:ilvl="0">
      <w:start w:val="1"/>
      <w:numFmt w:val="decimal"/>
      <w:lvlText w:val="%1."/>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493649A"/>
    <w:multiLevelType w:val="multilevel"/>
    <w:tmpl w:val="5493649A"/>
    <w:lvl w:ilvl="0">
      <w:start w:val="1"/>
      <w:numFmt w:val="bullet"/>
      <w:lvlText w:val="•"/>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340DB8"/>
    <w:multiLevelType w:val="multilevel"/>
    <w:tmpl w:val="58340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31E496F"/>
    <w:multiLevelType w:val="multilevel"/>
    <w:tmpl w:val="631E49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314482361">
    <w:abstractNumId w:val="5"/>
  </w:num>
  <w:num w:numId="2" w16cid:durableId="1121076554">
    <w:abstractNumId w:val="3"/>
  </w:num>
  <w:num w:numId="3" w16cid:durableId="1092241386">
    <w:abstractNumId w:val="2"/>
  </w:num>
  <w:num w:numId="4" w16cid:durableId="1762336297">
    <w:abstractNumId w:val="4"/>
  </w:num>
  <w:num w:numId="5" w16cid:durableId="16543055">
    <w:abstractNumId w:val="1"/>
  </w:num>
  <w:num w:numId="6" w16cid:durableId="159777495">
    <w:abstractNumId w:val="0"/>
  </w:num>
  <w:num w:numId="7" w16cid:durableId="368263041">
    <w:abstractNumId w:val="8"/>
    <w:lvlOverride w:ilvl="0">
      <w:startOverride w:val="1"/>
    </w:lvlOverride>
  </w:num>
  <w:num w:numId="8" w16cid:durableId="74523821">
    <w:abstractNumId w:val="7"/>
    <w:lvlOverride w:ilvl="0">
      <w:startOverride w:val="1"/>
    </w:lvlOverride>
  </w:num>
  <w:num w:numId="9" w16cid:durableId="1589461700">
    <w:abstractNumId w:val="9"/>
  </w:num>
  <w:num w:numId="10" w16cid:durableId="845483340">
    <w:abstractNumId w:val="10"/>
  </w:num>
  <w:num w:numId="11" w16cid:durableId="670253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48"/>
    <w:rsid w:val="00034616"/>
    <w:rsid w:val="0006063C"/>
    <w:rsid w:val="000626C8"/>
    <w:rsid w:val="000E217F"/>
    <w:rsid w:val="0015074B"/>
    <w:rsid w:val="001A1ADF"/>
    <w:rsid w:val="002947FD"/>
    <w:rsid w:val="0029639D"/>
    <w:rsid w:val="00326F90"/>
    <w:rsid w:val="003A7C13"/>
    <w:rsid w:val="003D5F56"/>
    <w:rsid w:val="004B3991"/>
    <w:rsid w:val="004F4F11"/>
    <w:rsid w:val="0050742E"/>
    <w:rsid w:val="0051285D"/>
    <w:rsid w:val="009A1167"/>
    <w:rsid w:val="00AA11C4"/>
    <w:rsid w:val="00AA1D8D"/>
    <w:rsid w:val="00B47730"/>
    <w:rsid w:val="00BE2C36"/>
    <w:rsid w:val="00CB0664"/>
    <w:rsid w:val="00DC0808"/>
    <w:rsid w:val="00E10442"/>
    <w:rsid w:val="00E266C8"/>
    <w:rsid w:val="00EE4546"/>
    <w:rsid w:val="00F31555"/>
    <w:rsid w:val="00FC693F"/>
    <w:rsid w:val="42E907B7"/>
    <w:rsid w:val="78756F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C3CAB"/>
  <w14:defaultImageDpi w14:val="300"/>
  <w15:docId w15:val="{0D2EAB00-D92C-40FF-B4F6-4135E747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2596</Words>
  <Characters>14798</Characters>
  <Application>Microsoft Office Word</Application>
  <DocSecurity>0</DocSecurity>
  <Lines>123</Lines>
  <Paragraphs>34</Paragraphs>
  <ScaleCrop>false</ScaleCrop>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palyam nikitha</cp:lastModifiedBy>
  <cp:revision>2</cp:revision>
  <dcterms:created xsi:type="dcterms:W3CDTF">2026-07-15T13:37:00Z</dcterms:created>
  <dcterms:modified xsi:type="dcterms:W3CDTF">2026-07-15T13:37:00Z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1033-12.1.0.26880</vt:lpwstr>
  </property>
  <property fmtid="{D5CDD505-2E9C-101B-9397-08002B2CF9AE}" pid="4" name="ICV">
    <vt:lpwstr>6DCAB493552D4276BCB07A18C8F9B64A_13</vt:lpwstr>
  </property>
</Properties>
</file>